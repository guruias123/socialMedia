
<file path=[Content_Types].xml><?xml version="1.0" encoding="utf-8"?>
<Types xmlns="http://schemas.openxmlformats.org/package/2006/content-types">
  <Default Extension="bin" ContentType="application/vnd.openxmlformats-officedocument.oleObject"/>
  <Default Extension="emf" ContentType="image/x-emf"/>
  <Default Extension="FD655EE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75668" w14:textId="77777777" w:rsidR="0016708A" w:rsidRDefault="0016708A" w:rsidP="0016708A">
      <w:pPr>
        <w:rPr>
          <w:rFonts w:ascii="Century Gothic" w:hAnsi="Century Gothic" w:cstheme="minorHAnsi"/>
        </w:rPr>
      </w:pPr>
      <w:bookmarkStart w:id="0" w:name="_Toc126837331"/>
    </w:p>
    <w:p w14:paraId="498EED5D" w14:textId="77777777" w:rsidR="0016708A" w:rsidRDefault="0016708A" w:rsidP="0016708A">
      <w:pPr>
        <w:rPr>
          <w:rFonts w:ascii="Century Gothic" w:hAnsi="Century Gothic" w:cstheme="minorHAnsi"/>
        </w:rPr>
      </w:pPr>
    </w:p>
    <w:p w14:paraId="627A0021" w14:textId="6AEAB782" w:rsidR="0016708A" w:rsidRDefault="00F97BC1" w:rsidP="0016708A">
      <w:pPr>
        <w:rPr>
          <w:rFonts w:ascii="Century Gothic" w:eastAsia="Century Gothic" w:hAnsi="Century Gothic" w:cs="Century Gothic"/>
          <w:color w:val="7030A0"/>
          <w:sz w:val="72"/>
          <w:szCs w:val="72"/>
        </w:rPr>
      </w:pPr>
      <w:r w:rsidRPr="0016708A">
        <w:rPr>
          <w:rFonts w:ascii="Arial" w:hAnsi="Arial" w:cs="Arial"/>
          <w:sz w:val="44"/>
          <w:szCs w:val="44"/>
        </w:rPr>
        <w:t>React JS</w:t>
      </w:r>
      <w:r w:rsidR="006F1E4E" w:rsidRPr="006F1E4E">
        <w:rPr>
          <w:rFonts w:ascii="Arial" w:hAnsi="Arial" w:cs="Arial"/>
          <w:sz w:val="44"/>
          <w:szCs w:val="44"/>
        </w:rPr>
        <w:t>– PL</w:t>
      </w:r>
      <w:r w:rsidR="0016708A">
        <w:rPr>
          <w:rFonts w:ascii="Arial" w:hAnsi="Arial" w:cs="Arial"/>
          <w:sz w:val="44"/>
          <w:szCs w:val="44"/>
        </w:rPr>
        <w:t>2</w:t>
      </w:r>
      <w:r w:rsidR="00A70FBA">
        <w:rPr>
          <w:rFonts w:ascii="Arial" w:hAnsi="Arial" w:cs="Arial"/>
          <w:sz w:val="44"/>
          <w:szCs w:val="44"/>
        </w:rPr>
        <w:t>-</w:t>
      </w:r>
      <w:r w:rsidR="006F1E4E" w:rsidRPr="006F1E4E">
        <w:rPr>
          <w:rFonts w:ascii="Arial" w:hAnsi="Arial" w:cs="Arial"/>
          <w:sz w:val="44"/>
          <w:szCs w:val="44"/>
        </w:rPr>
        <w:t xml:space="preserve"> </w:t>
      </w:r>
      <w:r w:rsidR="006154BD" w:rsidRPr="0016708A">
        <w:rPr>
          <w:rFonts w:ascii="Arial" w:hAnsi="Arial" w:cs="Arial"/>
          <w:sz w:val="44"/>
          <w:szCs w:val="44"/>
        </w:rPr>
        <w:t>Social Connect</w:t>
      </w:r>
      <w:r w:rsidR="006154BD">
        <w:rPr>
          <w:rFonts w:ascii="Century Gothic" w:eastAsia="Century Gothic" w:hAnsi="Century Gothic" w:cs="Century Gothic"/>
          <w:color w:val="7030A0"/>
          <w:sz w:val="72"/>
          <w:szCs w:val="72"/>
        </w:rPr>
        <w:t xml:space="preserve"> </w:t>
      </w:r>
    </w:p>
    <w:p w14:paraId="3EAF6FBF" w14:textId="7C44478E" w:rsidR="006F1E4E" w:rsidRPr="00F97BC1" w:rsidRDefault="006F1E4E" w:rsidP="0016708A">
      <w:pPr>
        <w:rPr>
          <w:rFonts w:ascii="Century Gothic" w:eastAsia="Century Gothic" w:hAnsi="Century Gothic" w:cs="Century Gothic"/>
          <w:color w:val="808080"/>
          <w:sz w:val="44"/>
          <w:szCs w:val="44"/>
        </w:rPr>
      </w:pPr>
      <w:r w:rsidRPr="006F1E4E">
        <w:rPr>
          <w:rFonts w:ascii="Arial" w:hAnsi="Arial" w:cs="Arial"/>
          <w:sz w:val="44"/>
          <w:szCs w:val="44"/>
        </w:rPr>
        <w:t>Case Study</w:t>
      </w:r>
    </w:p>
    <w:p w14:paraId="1D71BBCE" w14:textId="7777D580" w:rsidR="002A2E91" w:rsidRDefault="000248F2" w:rsidP="002A2E91">
      <w:pPr>
        <w:jc w:val="center"/>
        <w:rPr>
          <w:rFonts w:ascii="Century Gothic" w:hAnsi="Century Gothic" w:cstheme="minorHAnsi"/>
        </w:rPr>
      </w:pPr>
      <w:r w:rsidRPr="006E6930">
        <w:rPr>
          <w:rFonts w:ascii="Century Gothic" w:hAnsi="Century Gothic" w:cstheme="minorHAnsi"/>
        </w:rPr>
        <w:br w:type="page"/>
      </w:r>
    </w:p>
    <w:p w14:paraId="246D060F" w14:textId="77777777" w:rsidR="00163D0A" w:rsidRDefault="00163D0A" w:rsidP="002A2E91">
      <w:pPr>
        <w:jc w:val="center"/>
        <w:rPr>
          <w:rFonts w:ascii="Century Gothic" w:hAnsi="Century Gothic" w:cstheme="minorHAnsi"/>
        </w:rPr>
      </w:pPr>
    </w:p>
    <w:p w14:paraId="297C8372" w14:textId="77777777" w:rsidR="004B1950" w:rsidRPr="00E2799C" w:rsidRDefault="004B1950" w:rsidP="004B1950">
      <w:pPr>
        <w:pStyle w:val="TOCHeading1"/>
        <w:tabs>
          <w:tab w:val="left" w:pos="7155"/>
        </w:tabs>
        <w:rPr>
          <w:rFonts w:ascii="Century Gothic" w:hAnsi="Century Gothic" w:cstheme="minorHAnsi"/>
          <w:color w:val="4472C4" w:themeColor="accent1"/>
          <w:sz w:val="32"/>
          <w:szCs w:val="22"/>
        </w:rPr>
      </w:pPr>
      <w:r w:rsidRPr="00E2799C">
        <w:rPr>
          <w:rFonts w:ascii="Century Gothic" w:hAnsi="Century Gothic" w:cstheme="minorHAnsi"/>
          <w:color w:val="4472C4" w:themeColor="accent1"/>
          <w:sz w:val="32"/>
          <w:szCs w:val="22"/>
        </w:rPr>
        <w:t>Contents</w:t>
      </w:r>
    </w:p>
    <w:p w14:paraId="28CB668F" w14:textId="77777777" w:rsidR="004B1950" w:rsidRDefault="004B1950" w:rsidP="004B1950">
      <w:pPr>
        <w:pStyle w:val="TOCHeading1"/>
        <w:tabs>
          <w:tab w:val="left" w:pos="7155"/>
        </w:tabs>
        <w:rPr>
          <w:rFonts w:ascii="Century Gothic" w:hAnsi="Century Gothic" w:cstheme="minorHAnsi"/>
          <w:color w:val="000000" w:themeColor="text1"/>
          <w:sz w:val="22"/>
          <w:szCs w:val="22"/>
        </w:rPr>
      </w:pPr>
    </w:p>
    <w:p w14:paraId="38A1DACD" w14:textId="3A01881D" w:rsidR="00875298" w:rsidRDefault="004B1950">
      <w:pPr>
        <w:pStyle w:val="TOC1"/>
        <w:tabs>
          <w:tab w:val="right" w:leader="dot" w:pos="9016"/>
        </w:tabs>
        <w:rPr>
          <w:rFonts w:eastAsiaTheme="minorEastAsia" w:cstheme="minorBidi"/>
          <w:noProof/>
          <w:kern w:val="2"/>
          <w:lang w:eastAsia="en-IN" w:bidi="ar-SA"/>
          <w14:ligatures w14:val="standardContextual"/>
        </w:rPr>
      </w:pPr>
      <w:r w:rsidRPr="00224184">
        <w:rPr>
          <w:rFonts w:ascii="Century Gothic" w:eastAsiaTheme="minorEastAsia" w:hAnsi="Century Gothic" w:cstheme="minorHAnsi"/>
          <w:color w:val="000000" w:themeColor="text1"/>
          <w:lang w:val="en-US"/>
        </w:rPr>
        <w:fldChar w:fldCharType="begin"/>
      </w:r>
      <w:r w:rsidRPr="00224184">
        <w:rPr>
          <w:rFonts w:ascii="Century Gothic" w:hAnsi="Century Gothic" w:cstheme="minorHAnsi"/>
          <w:color w:val="000000" w:themeColor="text1"/>
        </w:rPr>
        <w:instrText xml:space="preserve"> TOC \o "1-3" \h \z \u </w:instrText>
      </w:r>
      <w:r w:rsidRPr="00224184">
        <w:rPr>
          <w:rFonts w:ascii="Century Gothic" w:eastAsiaTheme="minorEastAsia" w:hAnsi="Century Gothic" w:cstheme="minorHAnsi"/>
          <w:color w:val="000000" w:themeColor="text1"/>
          <w:lang w:val="en-US"/>
        </w:rPr>
        <w:fldChar w:fldCharType="separate"/>
      </w:r>
      <w:hyperlink w:anchor="_Toc143076860" w:history="1">
        <w:r w:rsidR="00875298" w:rsidRPr="00A45BF8">
          <w:rPr>
            <w:rStyle w:val="Hyperlink"/>
            <w:rFonts w:ascii="Century Gothic" w:eastAsia="Century Gothic" w:hAnsi="Century Gothic" w:cs="Century Gothic"/>
            <w:noProof/>
          </w:rPr>
          <w:t>1.Project Information</w:t>
        </w:r>
        <w:r w:rsidR="00875298">
          <w:rPr>
            <w:noProof/>
            <w:webHidden/>
          </w:rPr>
          <w:tab/>
        </w:r>
        <w:r w:rsidR="00875298">
          <w:rPr>
            <w:noProof/>
            <w:webHidden/>
          </w:rPr>
          <w:fldChar w:fldCharType="begin"/>
        </w:r>
        <w:r w:rsidR="00875298">
          <w:rPr>
            <w:noProof/>
            <w:webHidden/>
          </w:rPr>
          <w:instrText xml:space="preserve"> PAGEREF _Toc143076860 \h </w:instrText>
        </w:r>
        <w:r w:rsidR="00875298">
          <w:rPr>
            <w:noProof/>
            <w:webHidden/>
          </w:rPr>
        </w:r>
        <w:r w:rsidR="00875298">
          <w:rPr>
            <w:noProof/>
            <w:webHidden/>
          </w:rPr>
          <w:fldChar w:fldCharType="separate"/>
        </w:r>
        <w:r w:rsidR="00875298">
          <w:rPr>
            <w:noProof/>
            <w:webHidden/>
          </w:rPr>
          <w:t>3</w:t>
        </w:r>
        <w:r w:rsidR="00875298">
          <w:rPr>
            <w:noProof/>
            <w:webHidden/>
          </w:rPr>
          <w:fldChar w:fldCharType="end"/>
        </w:r>
      </w:hyperlink>
    </w:p>
    <w:p w14:paraId="3453B3C1" w14:textId="2AEA16AE" w:rsidR="00875298" w:rsidRDefault="00875298">
      <w:pPr>
        <w:pStyle w:val="TOC1"/>
        <w:tabs>
          <w:tab w:val="right" w:leader="dot" w:pos="9016"/>
        </w:tabs>
        <w:rPr>
          <w:rFonts w:eastAsiaTheme="minorEastAsia" w:cstheme="minorBidi"/>
          <w:noProof/>
          <w:kern w:val="2"/>
          <w:lang w:eastAsia="en-IN" w:bidi="ar-SA"/>
          <w14:ligatures w14:val="standardContextual"/>
        </w:rPr>
      </w:pPr>
      <w:hyperlink w:anchor="_Toc143076861" w:history="1">
        <w:r w:rsidRPr="00A45BF8">
          <w:rPr>
            <w:rStyle w:val="Hyperlink"/>
            <w:rFonts w:ascii="Century Gothic" w:eastAsia="Century Gothic" w:hAnsi="Century Gothic" w:cs="Century Gothic"/>
            <w:noProof/>
          </w:rPr>
          <w:t>2.Project Description</w:t>
        </w:r>
        <w:r>
          <w:rPr>
            <w:noProof/>
            <w:webHidden/>
          </w:rPr>
          <w:tab/>
        </w:r>
        <w:r>
          <w:rPr>
            <w:noProof/>
            <w:webHidden/>
          </w:rPr>
          <w:fldChar w:fldCharType="begin"/>
        </w:r>
        <w:r>
          <w:rPr>
            <w:noProof/>
            <w:webHidden/>
          </w:rPr>
          <w:instrText xml:space="preserve"> PAGEREF _Toc143076861 \h </w:instrText>
        </w:r>
        <w:r>
          <w:rPr>
            <w:noProof/>
            <w:webHidden/>
          </w:rPr>
        </w:r>
        <w:r>
          <w:rPr>
            <w:noProof/>
            <w:webHidden/>
          </w:rPr>
          <w:fldChar w:fldCharType="separate"/>
        </w:r>
        <w:r>
          <w:rPr>
            <w:noProof/>
            <w:webHidden/>
          </w:rPr>
          <w:t>3</w:t>
        </w:r>
        <w:r>
          <w:rPr>
            <w:noProof/>
            <w:webHidden/>
          </w:rPr>
          <w:fldChar w:fldCharType="end"/>
        </w:r>
      </w:hyperlink>
    </w:p>
    <w:p w14:paraId="0A23BF52" w14:textId="33506C48" w:rsidR="00875298" w:rsidRDefault="00875298">
      <w:pPr>
        <w:pStyle w:val="TOC1"/>
        <w:tabs>
          <w:tab w:val="right" w:leader="dot" w:pos="9016"/>
        </w:tabs>
        <w:rPr>
          <w:rFonts w:eastAsiaTheme="minorEastAsia" w:cstheme="minorBidi"/>
          <w:noProof/>
          <w:kern w:val="2"/>
          <w:lang w:eastAsia="en-IN" w:bidi="ar-SA"/>
          <w14:ligatures w14:val="standardContextual"/>
        </w:rPr>
      </w:pPr>
      <w:hyperlink w:anchor="_Toc143076862" w:history="1">
        <w:r w:rsidRPr="00A45BF8">
          <w:rPr>
            <w:rStyle w:val="Hyperlink"/>
            <w:rFonts w:ascii="Century Gothic" w:eastAsia="Century Gothic" w:hAnsi="Century Gothic" w:cs="Century Gothic"/>
            <w:noProof/>
          </w:rPr>
          <w:t>3. High-Level Requirements</w:t>
        </w:r>
        <w:r>
          <w:rPr>
            <w:noProof/>
            <w:webHidden/>
          </w:rPr>
          <w:tab/>
        </w:r>
        <w:r>
          <w:rPr>
            <w:noProof/>
            <w:webHidden/>
          </w:rPr>
          <w:fldChar w:fldCharType="begin"/>
        </w:r>
        <w:r>
          <w:rPr>
            <w:noProof/>
            <w:webHidden/>
          </w:rPr>
          <w:instrText xml:space="preserve"> PAGEREF _Toc143076862 \h </w:instrText>
        </w:r>
        <w:r>
          <w:rPr>
            <w:noProof/>
            <w:webHidden/>
          </w:rPr>
        </w:r>
        <w:r>
          <w:rPr>
            <w:noProof/>
            <w:webHidden/>
          </w:rPr>
          <w:fldChar w:fldCharType="separate"/>
        </w:r>
        <w:r>
          <w:rPr>
            <w:noProof/>
            <w:webHidden/>
          </w:rPr>
          <w:t>4</w:t>
        </w:r>
        <w:r>
          <w:rPr>
            <w:noProof/>
            <w:webHidden/>
          </w:rPr>
          <w:fldChar w:fldCharType="end"/>
        </w:r>
      </w:hyperlink>
    </w:p>
    <w:p w14:paraId="186F55DA" w14:textId="1B4532EB" w:rsidR="00875298" w:rsidRDefault="00875298">
      <w:pPr>
        <w:pStyle w:val="TOC1"/>
        <w:tabs>
          <w:tab w:val="right" w:leader="dot" w:pos="9016"/>
        </w:tabs>
        <w:rPr>
          <w:rFonts w:eastAsiaTheme="minorEastAsia" w:cstheme="minorBidi"/>
          <w:noProof/>
          <w:kern w:val="2"/>
          <w:lang w:eastAsia="en-IN" w:bidi="ar-SA"/>
          <w14:ligatures w14:val="standardContextual"/>
        </w:rPr>
      </w:pPr>
      <w:r>
        <w:rPr>
          <w:rStyle w:val="Hyperlink"/>
          <w:noProof/>
          <w:u w:val="none"/>
        </w:rPr>
        <w:t xml:space="preserve">    </w:t>
      </w:r>
      <w:hyperlink w:anchor="_Toc143076863" w:history="1">
        <w:r w:rsidRPr="00A45BF8">
          <w:rPr>
            <w:rStyle w:val="Hyperlink"/>
            <w:rFonts w:ascii="Century Gothic" w:eastAsia="Century Gothic" w:hAnsi="Century Gothic" w:cs="Century Gothic"/>
            <w:noProof/>
          </w:rPr>
          <w:t>Environment Setup</w:t>
        </w:r>
        <w:r>
          <w:rPr>
            <w:noProof/>
            <w:webHidden/>
          </w:rPr>
          <w:tab/>
        </w:r>
        <w:r>
          <w:rPr>
            <w:noProof/>
            <w:webHidden/>
          </w:rPr>
          <w:fldChar w:fldCharType="begin"/>
        </w:r>
        <w:r>
          <w:rPr>
            <w:noProof/>
            <w:webHidden/>
          </w:rPr>
          <w:instrText xml:space="preserve"> PAGEREF _Toc143076863 \h </w:instrText>
        </w:r>
        <w:r>
          <w:rPr>
            <w:noProof/>
            <w:webHidden/>
          </w:rPr>
        </w:r>
        <w:r>
          <w:rPr>
            <w:noProof/>
            <w:webHidden/>
          </w:rPr>
          <w:fldChar w:fldCharType="separate"/>
        </w:r>
        <w:r>
          <w:rPr>
            <w:noProof/>
            <w:webHidden/>
          </w:rPr>
          <w:t>6</w:t>
        </w:r>
        <w:r>
          <w:rPr>
            <w:noProof/>
            <w:webHidden/>
          </w:rPr>
          <w:fldChar w:fldCharType="end"/>
        </w:r>
      </w:hyperlink>
    </w:p>
    <w:p w14:paraId="023D545B" w14:textId="301B4CC3" w:rsidR="00875298" w:rsidRDefault="00875298">
      <w:pPr>
        <w:pStyle w:val="TOC1"/>
        <w:tabs>
          <w:tab w:val="right" w:leader="dot" w:pos="9016"/>
        </w:tabs>
        <w:rPr>
          <w:rFonts w:eastAsiaTheme="minorEastAsia" w:cstheme="minorBidi"/>
          <w:noProof/>
          <w:kern w:val="2"/>
          <w:lang w:eastAsia="en-IN" w:bidi="ar-SA"/>
          <w14:ligatures w14:val="standardContextual"/>
        </w:rPr>
      </w:pPr>
      <w:hyperlink w:anchor="_Toc143076864" w:history="1">
        <w:r w:rsidRPr="00A45BF8">
          <w:rPr>
            <w:rStyle w:val="Hyperlink"/>
            <w:rFonts w:ascii="Century Gothic" w:eastAsia="Century Gothic" w:hAnsi="Century Gothic" w:cs="Century Gothic"/>
            <w:noProof/>
          </w:rPr>
          <w:t>4. Getting the Template Source Code</w:t>
        </w:r>
        <w:r>
          <w:rPr>
            <w:noProof/>
            <w:webHidden/>
          </w:rPr>
          <w:tab/>
        </w:r>
        <w:r>
          <w:rPr>
            <w:noProof/>
            <w:webHidden/>
          </w:rPr>
          <w:fldChar w:fldCharType="begin"/>
        </w:r>
        <w:r>
          <w:rPr>
            <w:noProof/>
            <w:webHidden/>
          </w:rPr>
          <w:instrText xml:space="preserve"> PAGEREF _Toc143076864 \h </w:instrText>
        </w:r>
        <w:r>
          <w:rPr>
            <w:noProof/>
            <w:webHidden/>
          </w:rPr>
        </w:r>
        <w:r>
          <w:rPr>
            <w:noProof/>
            <w:webHidden/>
          </w:rPr>
          <w:fldChar w:fldCharType="separate"/>
        </w:r>
        <w:r>
          <w:rPr>
            <w:noProof/>
            <w:webHidden/>
          </w:rPr>
          <w:t>6</w:t>
        </w:r>
        <w:r>
          <w:rPr>
            <w:noProof/>
            <w:webHidden/>
          </w:rPr>
          <w:fldChar w:fldCharType="end"/>
        </w:r>
      </w:hyperlink>
    </w:p>
    <w:p w14:paraId="05D9D777" w14:textId="32A0EF55" w:rsidR="00875298" w:rsidRDefault="00875298">
      <w:pPr>
        <w:pStyle w:val="TOC1"/>
        <w:tabs>
          <w:tab w:val="right" w:leader="dot" w:pos="9016"/>
        </w:tabs>
        <w:rPr>
          <w:rFonts w:eastAsiaTheme="minorEastAsia" w:cstheme="minorBidi"/>
          <w:noProof/>
          <w:kern w:val="2"/>
          <w:lang w:eastAsia="en-IN" w:bidi="ar-SA"/>
          <w14:ligatures w14:val="standardContextual"/>
        </w:rPr>
      </w:pPr>
      <w:hyperlink w:anchor="_Toc143076865" w:history="1">
        <w:r w:rsidRPr="00A45BF8">
          <w:rPr>
            <w:rStyle w:val="Hyperlink"/>
            <w:rFonts w:ascii="Century Gothic" w:eastAsia="Century Gothic" w:hAnsi="Century Gothic" w:cs="Century Gothic"/>
            <w:noProof/>
          </w:rPr>
          <w:t>5. Requirements</w:t>
        </w:r>
        <w:r>
          <w:rPr>
            <w:noProof/>
            <w:webHidden/>
          </w:rPr>
          <w:tab/>
        </w:r>
        <w:r>
          <w:rPr>
            <w:noProof/>
            <w:webHidden/>
          </w:rPr>
          <w:fldChar w:fldCharType="begin"/>
        </w:r>
        <w:r>
          <w:rPr>
            <w:noProof/>
            <w:webHidden/>
          </w:rPr>
          <w:instrText xml:space="preserve"> PAGEREF _Toc143076865 \h </w:instrText>
        </w:r>
        <w:r>
          <w:rPr>
            <w:noProof/>
            <w:webHidden/>
          </w:rPr>
        </w:r>
        <w:r>
          <w:rPr>
            <w:noProof/>
            <w:webHidden/>
          </w:rPr>
          <w:fldChar w:fldCharType="separate"/>
        </w:r>
        <w:r>
          <w:rPr>
            <w:noProof/>
            <w:webHidden/>
          </w:rPr>
          <w:t>9</w:t>
        </w:r>
        <w:r>
          <w:rPr>
            <w:noProof/>
            <w:webHidden/>
          </w:rPr>
          <w:fldChar w:fldCharType="end"/>
        </w:r>
      </w:hyperlink>
    </w:p>
    <w:p w14:paraId="112BB0C0" w14:textId="31C1EE83" w:rsidR="00875298" w:rsidRDefault="00875298">
      <w:pPr>
        <w:pStyle w:val="TOC2"/>
        <w:tabs>
          <w:tab w:val="right" w:leader="dot" w:pos="9016"/>
        </w:tabs>
        <w:rPr>
          <w:rFonts w:eastAsiaTheme="minorEastAsia" w:cstheme="minorBidi"/>
          <w:noProof/>
          <w:kern w:val="2"/>
          <w:lang w:eastAsia="en-IN" w:bidi="ar-SA"/>
          <w14:ligatures w14:val="standardContextual"/>
        </w:rPr>
      </w:pPr>
      <w:hyperlink w:anchor="_Toc143076866" w:history="1">
        <w:r w:rsidRPr="00A45BF8">
          <w:rPr>
            <w:rStyle w:val="Hyperlink"/>
            <w:rFonts w:ascii="Century Gothic" w:eastAsia="Century Gothic" w:hAnsi="Century Gothic" w:cs="Century Gothic"/>
            <w:noProof/>
          </w:rPr>
          <w:t>5.1 Creating a Header</w:t>
        </w:r>
        <w:r>
          <w:rPr>
            <w:noProof/>
            <w:webHidden/>
          </w:rPr>
          <w:tab/>
        </w:r>
        <w:r>
          <w:rPr>
            <w:noProof/>
            <w:webHidden/>
          </w:rPr>
          <w:fldChar w:fldCharType="begin"/>
        </w:r>
        <w:r>
          <w:rPr>
            <w:noProof/>
            <w:webHidden/>
          </w:rPr>
          <w:instrText xml:space="preserve"> PAGEREF _Toc143076866 \h </w:instrText>
        </w:r>
        <w:r>
          <w:rPr>
            <w:noProof/>
            <w:webHidden/>
          </w:rPr>
        </w:r>
        <w:r>
          <w:rPr>
            <w:noProof/>
            <w:webHidden/>
          </w:rPr>
          <w:fldChar w:fldCharType="separate"/>
        </w:r>
        <w:r>
          <w:rPr>
            <w:noProof/>
            <w:webHidden/>
          </w:rPr>
          <w:t>9</w:t>
        </w:r>
        <w:r>
          <w:rPr>
            <w:noProof/>
            <w:webHidden/>
          </w:rPr>
          <w:fldChar w:fldCharType="end"/>
        </w:r>
      </w:hyperlink>
    </w:p>
    <w:p w14:paraId="542868EA" w14:textId="3605F022" w:rsidR="00875298" w:rsidRDefault="00875298">
      <w:pPr>
        <w:pStyle w:val="TOC2"/>
        <w:tabs>
          <w:tab w:val="right" w:leader="dot" w:pos="9016"/>
        </w:tabs>
        <w:rPr>
          <w:rFonts w:eastAsiaTheme="minorEastAsia" w:cstheme="minorBidi"/>
          <w:noProof/>
          <w:kern w:val="2"/>
          <w:lang w:eastAsia="en-IN" w:bidi="ar-SA"/>
          <w14:ligatures w14:val="standardContextual"/>
        </w:rPr>
      </w:pPr>
      <w:hyperlink w:anchor="_Toc143076867" w:history="1">
        <w:r w:rsidRPr="00A45BF8">
          <w:rPr>
            <w:rStyle w:val="Hyperlink"/>
            <w:rFonts w:ascii="Century Gothic" w:eastAsia="Century Gothic" w:hAnsi="Century Gothic" w:cs="Century Gothic"/>
            <w:noProof/>
          </w:rPr>
          <w:t>5.2 User Details with Bio</w:t>
        </w:r>
        <w:r>
          <w:rPr>
            <w:noProof/>
            <w:webHidden/>
          </w:rPr>
          <w:tab/>
        </w:r>
        <w:r>
          <w:rPr>
            <w:noProof/>
            <w:webHidden/>
          </w:rPr>
          <w:fldChar w:fldCharType="begin"/>
        </w:r>
        <w:r>
          <w:rPr>
            <w:noProof/>
            <w:webHidden/>
          </w:rPr>
          <w:instrText xml:space="preserve"> PAGEREF _Toc143076867 \h </w:instrText>
        </w:r>
        <w:r>
          <w:rPr>
            <w:noProof/>
            <w:webHidden/>
          </w:rPr>
        </w:r>
        <w:r>
          <w:rPr>
            <w:noProof/>
            <w:webHidden/>
          </w:rPr>
          <w:fldChar w:fldCharType="separate"/>
        </w:r>
        <w:r>
          <w:rPr>
            <w:noProof/>
            <w:webHidden/>
          </w:rPr>
          <w:t>10</w:t>
        </w:r>
        <w:r>
          <w:rPr>
            <w:noProof/>
            <w:webHidden/>
          </w:rPr>
          <w:fldChar w:fldCharType="end"/>
        </w:r>
      </w:hyperlink>
    </w:p>
    <w:p w14:paraId="2D4DCC49" w14:textId="36A16618" w:rsidR="00875298" w:rsidRDefault="00875298">
      <w:pPr>
        <w:pStyle w:val="TOC2"/>
        <w:tabs>
          <w:tab w:val="right" w:leader="dot" w:pos="9016"/>
        </w:tabs>
        <w:rPr>
          <w:rFonts w:eastAsiaTheme="minorEastAsia" w:cstheme="minorBidi"/>
          <w:noProof/>
          <w:kern w:val="2"/>
          <w:lang w:eastAsia="en-IN" w:bidi="ar-SA"/>
          <w14:ligatures w14:val="standardContextual"/>
        </w:rPr>
      </w:pPr>
      <w:hyperlink w:anchor="_Toc143076868" w:history="1">
        <w:r w:rsidRPr="00A45BF8">
          <w:rPr>
            <w:rStyle w:val="Hyperlink"/>
            <w:rFonts w:ascii="Century Gothic" w:eastAsia="Century Gothic" w:hAnsi="Century Gothic" w:cs="Century Gothic"/>
            <w:noProof/>
          </w:rPr>
          <w:t>5.3 Creating a Cover Page</w:t>
        </w:r>
        <w:r>
          <w:rPr>
            <w:noProof/>
            <w:webHidden/>
          </w:rPr>
          <w:tab/>
        </w:r>
        <w:r>
          <w:rPr>
            <w:noProof/>
            <w:webHidden/>
          </w:rPr>
          <w:fldChar w:fldCharType="begin"/>
        </w:r>
        <w:r>
          <w:rPr>
            <w:noProof/>
            <w:webHidden/>
          </w:rPr>
          <w:instrText xml:space="preserve"> PAGEREF _Toc143076868 \h </w:instrText>
        </w:r>
        <w:r>
          <w:rPr>
            <w:noProof/>
            <w:webHidden/>
          </w:rPr>
        </w:r>
        <w:r>
          <w:rPr>
            <w:noProof/>
            <w:webHidden/>
          </w:rPr>
          <w:fldChar w:fldCharType="separate"/>
        </w:r>
        <w:r>
          <w:rPr>
            <w:noProof/>
            <w:webHidden/>
          </w:rPr>
          <w:t>13</w:t>
        </w:r>
        <w:r>
          <w:rPr>
            <w:noProof/>
            <w:webHidden/>
          </w:rPr>
          <w:fldChar w:fldCharType="end"/>
        </w:r>
      </w:hyperlink>
    </w:p>
    <w:p w14:paraId="1CA2E4A3" w14:textId="0816A77D" w:rsidR="00875298" w:rsidRDefault="00875298">
      <w:pPr>
        <w:pStyle w:val="TOC2"/>
        <w:tabs>
          <w:tab w:val="right" w:leader="dot" w:pos="9016"/>
        </w:tabs>
        <w:rPr>
          <w:rFonts w:eastAsiaTheme="minorEastAsia" w:cstheme="minorBidi"/>
          <w:noProof/>
          <w:kern w:val="2"/>
          <w:lang w:eastAsia="en-IN" w:bidi="ar-SA"/>
          <w14:ligatures w14:val="standardContextual"/>
        </w:rPr>
      </w:pPr>
      <w:hyperlink w:anchor="_Toc143076869" w:history="1">
        <w:r w:rsidRPr="00A45BF8">
          <w:rPr>
            <w:rStyle w:val="Hyperlink"/>
            <w:rFonts w:ascii="Century Gothic" w:eastAsia="Century Gothic" w:hAnsi="Century Gothic" w:cs="Century Gothic"/>
            <w:noProof/>
          </w:rPr>
          <w:t>5.4 Add Post</w:t>
        </w:r>
        <w:r>
          <w:rPr>
            <w:noProof/>
            <w:webHidden/>
          </w:rPr>
          <w:tab/>
        </w:r>
        <w:r>
          <w:rPr>
            <w:noProof/>
            <w:webHidden/>
          </w:rPr>
          <w:fldChar w:fldCharType="begin"/>
        </w:r>
        <w:r>
          <w:rPr>
            <w:noProof/>
            <w:webHidden/>
          </w:rPr>
          <w:instrText xml:space="preserve"> PAGEREF _Toc143076869 \h </w:instrText>
        </w:r>
        <w:r>
          <w:rPr>
            <w:noProof/>
            <w:webHidden/>
          </w:rPr>
        </w:r>
        <w:r>
          <w:rPr>
            <w:noProof/>
            <w:webHidden/>
          </w:rPr>
          <w:fldChar w:fldCharType="separate"/>
        </w:r>
        <w:r>
          <w:rPr>
            <w:noProof/>
            <w:webHidden/>
          </w:rPr>
          <w:t>16</w:t>
        </w:r>
        <w:r>
          <w:rPr>
            <w:noProof/>
            <w:webHidden/>
          </w:rPr>
          <w:fldChar w:fldCharType="end"/>
        </w:r>
      </w:hyperlink>
    </w:p>
    <w:p w14:paraId="302A0C12" w14:textId="6EAEA6C7" w:rsidR="00875298" w:rsidRDefault="00875298">
      <w:pPr>
        <w:pStyle w:val="TOC2"/>
        <w:tabs>
          <w:tab w:val="right" w:leader="dot" w:pos="9016"/>
        </w:tabs>
        <w:rPr>
          <w:rFonts w:eastAsiaTheme="minorEastAsia" w:cstheme="minorBidi"/>
          <w:noProof/>
          <w:kern w:val="2"/>
          <w:lang w:eastAsia="en-IN" w:bidi="ar-SA"/>
          <w14:ligatures w14:val="standardContextual"/>
        </w:rPr>
      </w:pPr>
      <w:hyperlink w:anchor="_Toc143076870" w:history="1">
        <w:r w:rsidRPr="00A45BF8">
          <w:rPr>
            <w:rStyle w:val="Hyperlink"/>
            <w:rFonts w:ascii="Century Gothic" w:eastAsia="Century Gothic" w:hAnsi="Century Gothic" w:cs="Century Gothic"/>
            <w:noProof/>
          </w:rPr>
          <w:t>5.5 Create a Feed Area</w:t>
        </w:r>
        <w:r>
          <w:rPr>
            <w:noProof/>
            <w:webHidden/>
          </w:rPr>
          <w:tab/>
        </w:r>
        <w:r>
          <w:rPr>
            <w:noProof/>
            <w:webHidden/>
          </w:rPr>
          <w:fldChar w:fldCharType="begin"/>
        </w:r>
        <w:r>
          <w:rPr>
            <w:noProof/>
            <w:webHidden/>
          </w:rPr>
          <w:instrText xml:space="preserve"> PAGEREF _Toc143076870 \h </w:instrText>
        </w:r>
        <w:r>
          <w:rPr>
            <w:noProof/>
            <w:webHidden/>
          </w:rPr>
        </w:r>
        <w:r>
          <w:rPr>
            <w:noProof/>
            <w:webHidden/>
          </w:rPr>
          <w:fldChar w:fldCharType="separate"/>
        </w:r>
        <w:r>
          <w:rPr>
            <w:noProof/>
            <w:webHidden/>
          </w:rPr>
          <w:t>19</w:t>
        </w:r>
        <w:r>
          <w:rPr>
            <w:noProof/>
            <w:webHidden/>
          </w:rPr>
          <w:fldChar w:fldCharType="end"/>
        </w:r>
      </w:hyperlink>
    </w:p>
    <w:p w14:paraId="581DD39F" w14:textId="116BBCC6" w:rsidR="00875298" w:rsidRDefault="00875298">
      <w:pPr>
        <w:pStyle w:val="TOC2"/>
        <w:tabs>
          <w:tab w:val="right" w:leader="dot" w:pos="9016"/>
        </w:tabs>
        <w:rPr>
          <w:rFonts w:eastAsiaTheme="minorEastAsia" w:cstheme="minorBidi"/>
          <w:noProof/>
          <w:kern w:val="2"/>
          <w:lang w:eastAsia="en-IN" w:bidi="ar-SA"/>
          <w14:ligatures w14:val="standardContextual"/>
        </w:rPr>
      </w:pPr>
      <w:hyperlink w:anchor="_Toc143076871" w:history="1">
        <w:r w:rsidRPr="00A45BF8">
          <w:rPr>
            <w:rStyle w:val="Hyperlink"/>
            <w:rFonts w:ascii="Century Gothic" w:eastAsia="Century Gothic" w:hAnsi="Century Gothic" w:cs="Century Gothic"/>
            <w:noProof/>
          </w:rPr>
          <w:t>5.6 Friends List</w:t>
        </w:r>
        <w:r>
          <w:rPr>
            <w:noProof/>
            <w:webHidden/>
          </w:rPr>
          <w:tab/>
        </w:r>
        <w:r>
          <w:rPr>
            <w:noProof/>
            <w:webHidden/>
          </w:rPr>
          <w:fldChar w:fldCharType="begin"/>
        </w:r>
        <w:r>
          <w:rPr>
            <w:noProof/>
            <w:webHidden/>
          </w:rPr>
          <w:instrText xml:space="preserve"> PAGEREF _Toc143076871 \h </w:instrText>
        </w:r>
        <w:r>
          <w:rPr>
            <w:noProof/>
            <w:webHidden/>
          </w:rPr>
        </w:r>
        <w:r>
          <w:rPr>
            <w:noProof/>
            <w:webHidden/>
          </w:rPr>
          <w:fldChar w:fldCharType="separate"/>
        </w:r>
        <w:r>
          <w:rPr>
            <w:noProof/>
            <w:webHidden/>
          </w:rPr>
          <w:t>21</w:t>
        </w:r>
        <w:r>
          <w:rPr>
            <w:noProof/>
            <w:webHidden/>
          </w:rPr>
          <w:fldChar w:fldCharType="end"/>
        </w:r>
      </w:hyperlink>
    </w:p>
    <w:p w14:paraId="0B4C66BD" w14:textId="5DAC0312" w:rsidR="00875298" w:rsidRDefault="00875298">
      <w:pPr>
        <w:pStyle w:val="TOC2"/>
        <w:tabs>
          <w:tab w:val="right" w:leader="dot" w:pos="9016"/>
        </w:tabs>
        <w:rPr>
          <w:rFonts w:eastAsiaTheme="minorEastAsia" w:cstheme="minorBidi"/>
          <w:noProof/>
          <w:kern w:val="2"/>
          <w:lang w:eastAsia="en-IN" w:bidi="ar-SA"/>
          <w14:ligatures w14:val="standardContextual"/>
        </w:rPr>
      </w:pPr>
      <w:hyperlink w:anchor="_Toc143076872" w:history="1">
        <w:r w:rsidRPr="00A45BF8">
          <w:rPr>
            <w:rStyle w:val="Hyperlink"/>
            <w:rFonts w:ascii="Century Gothic" w:eastAsia="Century Gothic" w:hAnsi="Century Gothic" w:cs="Century Gothic"/>
            <w:noProof/>
          </w:rPr>
          <w:t>5.7 Add User (Friends)</w:t>
        </w:r>
        <w:r>
          <w:rPr>
            <w:noProof/>
            <w:webHidden/>
          </w:rPr>
          <w:tab/>
        </w:r>
        <w:r>
          <w:rPr>
            <w:noProof/>
            <w:webHidden/>
          </w:rPr>
          <w:fldChar w:fldCharType="begin"/>
        </w:r>
        <w:r>
          <w:rPr>
            <w:noProof/>
            <w:webHidden/>
          </w:rPr>
          <w:instrText xml:space="preserve"> PAGEREF _Toc143076872 \h </w:instrText>
        </w:r>
        <w:r>
          <w:rPr>
            <w:noProof/>
            <w:webHidden/>
          </w:rPr>
        </w:r>
        <w:r>
          <w:rPr>
            <w:noProof/>
            <w:webHidden/>
          </w:rPr>
          <w:fldChar w:fldCharType="separate"/>
        </w:r>
        <w:r>
          <w:rPr>
            <w:noProof/>
            <w:webHidden/>
          </w:rPr>
          <w:t>24</w:t>
        </w:r>
        <w:r>
          <w:rPr>
            <w:noProof/>
            <w:webHidden/>
          </w:rPr>
          <w:fldChar w:fldCharType="end"/>
        </w:r>
      </w:hyperlink>
    </w:p>
    <w:p w14:paraId="0D0E0A53" w14:textId="3B4743A5" w:rsidR="00875298" w:rsidRDefault="00875298">
      <w:pPr>
        <w:pStyle w:val="TOC1"/>
        <w:tabs>
          <w:tab w:val="right" w:leader="dot" w:pos="9016"/>
        </w:tabs>
        <w:rPr>
          <w:rFonts w:eastAsiaTheme="minorEastAsia" w:cstheme="minorBidi"/>
          <w:noProof/>
          <w:kern w:val="2"/>
          <w:lang w:eastAsia="en-IN" w:bidi="ar-SA"/>
          <w14:ligatures w14:val="standardContextual"/>
        </w:rPr>
      </w:pPr>
      <w:hyperlink w:anchor="_Toc143076873" w:history="1">
        <w:r w:rsidRPr="00A45BF8">
          <w:rPr>
            <w:rStyle w:val="Hyperlink"/>
            <w:rFonts w:ascii="Century Gothic" w:eastAsia="Century Gothic" w:hAnsi="Century Gothic" w:cs="Century Gothic"/>
            <w:noProof/>
            <w:highlight w:val="white"/>
          </w:rPr>
          <w:t>6. Instructions to zip the completed code</w:t>
        </w:r>
        <w:r>
          <w:rPr>
            <w:noProof/>
            <w:webHidden/>
          </w:rPr>
          <w:tab/>
        </w:r>
        <w:r>
          <w:rPr>
            <w:noProof/>
            <w:webHidden/>
          </w:rPr>
          <w:fldChar w:fldCharType="begin"/>
        </w:r>
        <w:r>
          <w:rPr>
            <w:noProof/>
            <w:webHidden/>
          </w:rPr>
          <w:instrText xml:space="preserve"> PAGEREF _Toc143076873 \h </w:instrText>
        </w:r>
        <w:r>
          <w:rPr>
            <w:noProof/>
            <w:webHidden/>
          </w:rPr>
        </w:r>
        <w:r>
          <w:rPr>
            <w:noProof/>
            <w:webHidden/>
          </w:rPr>
          <w:fldChar w:fldCharType="separate"/>
        </w:r>
        <w:r>
          <w:rPr>
            <w:noProof/>
            <w:webHidden/>
          </w:rPr>
          <w:t>2</w:t>
        </w:r>
        <w:r>
          <w:rPr>
            <w:noProof/>
            <w:webHidden/>
          </w:rPr>
          <w:t>6</w:t>
        </w:r>
        <w:r>
          <w:rPr>
            <w:noProof/>
            <w:webHidden/>
          </w:rPr>
          <w:fldChar w:fldCharType="end"/>
        </w:r>
      </w:hyperlink>
    </w:p>
    <w:p w14:paraId="50A21194" w14:textId="6EAEC553" w:rsidR="004B1950" w:rsidRDefault="004B1950" w:rsidP="004B1950">
      <w:pPr>
        <w:keepNext/>
        <w:keepLines/>
        <w:pBdr>
          <w:top w:val="none" w:sz="0" w:space="0" w:color="000000"/>
          <w:left w:val="none" w:sz="0" w:space="0" w:color="000000"/>
          <w:bottom w:val="none" w:sz="0" w:space="0" w:color="000000"/>
          <w:right w:val="none" w:sz="0" w:space="0" w:color="000000"/>
          <w:between w:val="none" w:sz="0" w:space="0" w:color="000000"/>
        </w:pBdr>
        <w:tabs>
          <w:tab w:val="left" w:pos="7155"/>
        </w:tabs>
        <w:spacing w:before="480" w:after="0"/>
        <w:rPr>
          <w:rFonts w:ascii="Century Gothic" w:eastAsia="Century Gothic" w:hAnsi="Century Gothic" w:cs="Century Gothic"/>
          <w:b/>
          <w:color w:val="000000"/>
        </w:rPr>
      </w:pPr>
      <w:r w:rsidRPr="00224184">
        <w:rPr>
          <w:rFonts w:ascii="Century Gothic" w:hAnsi="Century Gothic" w:cstheme="minorHAnsi"/>
          <w:b/>
          <w:bCs/>
          <w:color w:val="000000" w:themeColor="text1"/>
        </w:rPr>
        <w:fldChar w:fldCharType="end"/>
      </w:r>
    </w:p>
    <w:p w14:paraId="74893D98" w14:textId="77777777" w:rsidR="004B1950" w:rsidRDefault="004B1950" w:rsidP="004B1950">
      <w:pPr>
        <w:keepNext/>
        <w:keepLines/>
        <w:pBdr>
          <w:top w:val="none" w:sz="0" w:space="0" w:color="000000"/>
          <w:left w:val="none" w:sz="0" w:space="0" w:color="000000"/>
          <w:bottom w:val="none" w:sz="0" w:space="0" w:color="000000"/>
          <w:right w:val="none" w:sz="0" w:space="0" w:color="000000"/>
          <w:between w:val="none" w:sz="0" w:space="0" w:color="000000"/>
        </w:pBdr>
        <w:tabs>
          <w:tab w:val="left" w:pos="7155"/>
        </w:tabs>
        <w:spacing w:before="480" w:after="0"/>
        <w:rPr>
          <w:rFonts w:ascii="Century Gothic" w:eastAsia="Century Gothic" w:hAnsi="Century Gothic" w:cs="Century Gothic"/>
          <w:b/>
          <w:color w:val="000000"/>
        </w:rPr>
      </w:pPr>
    </w:p>
    <w:p w14:paraId="500CE076" w14:textId="77777777" w:rsidR="004B1950" w:rsidRDefault="004B1950" w:rsidP="004B1950">
      <w:pPr>
        <w:keepNext/>
        <w:keepLines/>
        <w:pBdr>
          <w:top w:val="none" w:sz="0" w:space="0" w:color="000000"/>
          <w:left w:val="none" w:sz="0" w:space="0" w:color="000000"/>
          <w:bottom w:val="none" w:sz="0" w:space="0" w:color="000000"/>
          <w:right w:val="none" w:sz="0" w:space="0" w:color="000000"/>
          <w:between w:val="none" w:sz="0" w:space="0" w:color="000000"/>
        </w:pBdr>
        <w:tabs>
          <w:tab w:val="left" w:pos="7155"/>
        </w:tabs>
        <w:spacing w:before="480" w:after="0"/>
        <w:rPr>
          <w:rFonts w:ascii="Century Gothic" w:eastAsia="Century Gothic" w:hAnsi="Century Gothic" w:cs="Century Gothic"/>
          <w:b/>
          <w:color w:val="000000"/>
        </w:rPr>
      </w:pPr>
    </w:p>
    <w:p w14:paraId="190BEC9B" w14:textId="77777777" w:rsidR="004B1950" w:rsidRDefault="004B1950" w:rsidP="004B1950">
      <w:pPr>
        <w:keepNext/>
        <w:keepLines/>
        <w:pBdr>
          <w:top w:val="none" w:sz="0" w:space="0" w:color="000000"/>
          <w:left w:val="none" w:sz="0" w:space="0" w:color="000000"/>
          <w:bottom w:val="none" w:sz="0" w:space="0" w:color="000000"/>
          <w:right w:val="none" w:sz="0" w:space="0" w:color="000000"/>
          <w:between w:val="none" w:sz="0" w:space="0" w:color="000000"/>
        </w:pBdr>
        <w:tabs>
          <w:tab w:val="left" w:pos="7155"/>
        </w:tabs>
        <w:spacing w:before="480" w:after="0"/>
        <w:rPr>
          <w:rFonts w:ascii="Century Gothic" w:eastAsia="Century Gothic" w:hAnsi="Century Gothic" w:cs="Century Gothic"/>
          <w:b/>
          <w:color w:val="000000"/>
        </w:rPr>
      </w:pPr>
    </w:p>
    <w:p w14:paraId="7980B2B3" w14:textId="77777777" w:rsidR="004B1950" w:rsidRDefault="004B1950" w:rsidP="004B1950">
      <w:pPr>
        <w:keepNext/>
        <w:keepLines/>
        <w:pBdr>
          <w:top w:val="none" w:sz="0" w:space="0" w:color="000000"/>
          <w:left w:val="none" w:sz="0" w:space="0" w:color="000000"/>
          <w:bottom w:val="none" w:sz="0" w:space="0" w:color="000000"/>
          <w:right w:val="none" w:sz="0" w:space="0" w:color="000000"/>
          <w:between w:val="none" w:sz="0" w:space="0" w:color="000000"/>
        </w:pBdr>
        <w:tabs>
          <w:tab w:val="left" w:pos="7155"/>
        </w:tabs>
        <w:spacing w:before="480" w:after="0"/>
        <w:rPr>
          <w:rFonts w:ascii="Century Gothic" w:eastAsia="Century Gothic" w:hAnsi="Century Gothic" w:cs="Century Gothic"/>
          <w:b/>
          <w:color w:val="000000"/>
        </w:rPr>
      </w:pPr>
    </w:p>
    <w:p w14:paraId="5954664D" w14:textId="77777777" w:rsidR="004B1950" w:rsidRDefault="004B1950" w:rsidP="004B1950">
      <w:pPr>
        <w:keepNext/>
        <w:keepLines/>
        <w:pBdr>
          <w:top w:val="none" w:sz="0" w:space="0" w:color="000000"/>
          <w:left w:val="none" w:sz="0" w:space="0" w:color="000000"/>
          <w:bottom w:val="none" w:sz="0" w:space="0" w:color="000000"/>
          <w:right w:val="none" w:sz="0" w:space="0" w:color="000000"/>
          <w:between w:val="none" w:sz="0" w:space="0" w:color="000000"/>
        </w:pBdr>
        <w:tabs>
          <w:tab w:val="left" w:pos="7155"/>
        </w:tabs>
        <w:spacing w:before="480" w:after="0"/>
        <w:rPr>
          <w:rFonts w:ascii="Century Gothic" w:eastAsia="Century Gothic" w:hAnsi="Century Gothic" w:cs="Century Gothic"/>
          <w:b/>
          <w:color w:val="000000"/>
        </w:rPr>
      </w:pPr>
      <w:r>
        <w:rPr>
          <w:rFonts w:ascii="Century Gothic" w:eastAsia="Century Gothic" w:hAnsi="Century Gothic" w:cs="Century Gothic"/>
          <w:b/>
          <w:color w:val="000000"/>
        </w:rPr>
        <w:tab/>
      </w:r>
    </w:p>
    <w:p w14:paraId="15E579C2" w14:textId="77777777" w:rsidR="004B1950" w:rsidRDefault="004B1950" w:rsidP="004B1950">
      <w:pPr>
        <w:spacing w:after="0" w:line="240" w:lineRule="auto"/>
        <w:rPr>
          <w:rFonts w:ascii="Century Gothic" w:eastAsia="Century Gothic" w:hAnsi="Century Gothic" w:cs="Century Gothic"/>
          <w:sz w:val="36"/>
          <w:szCs w:val="36"/>
        </w:rPr>
      </w:pPr>
      <w:bookmarkStart w:id="1" w:name="_heading=h.30j0zll" w:colFirst="0" w:colLast="0"/>
      <w:bookmarkStart w:id="2" w:name="_heading=h.gjdgxs" w:colFirst="0" w:colLast="0"/>
      <w:bookmarkEnd w:id="1"/>
    </w:p>
    <w:p w14:paraId="1F7CBC87" w14:textId="77777777" w:rsidR="004B1950" w:rsidRDefault="004B1950" w:rsidP="004B1950">
      <w:pPr>
        <w:spacing w:after="0" w:line="240" w:lineRule="auto"/>
        <w:rPr>
          <w:rFonts w:ascii="Century Gothic" w:eastAsia="Century Gothic" w:hAnsi="Century Gothic" w:cs="Century Gothic"/>
          <w:sz w:val="36"/>
          <w:szCs w:val="36"/>
        </w:rPr>
      </w:pPr>
    </w:p>
    <w:p w14:paraId="0F59519A" w14:textId="77777777" w:rsidR="004B1950" w:rsidRDefault="004B1950" w:rsidP="004B1950">
      <w:pPr>
        <w:spacing w:after="0" w:line="240" w:lineRule="auto"/>
        <w:rPr>
          <w:rFonts w:ascii="Century Gothic" w:eastAsia="Century Gothic" w:hAnsi="Century Gothic" w:cs="Century Gothic"/>
          <w:sz w:val="36"/>
          <w:szCs w:val="36"/>
        </w:rPr>
      </w:pPr>
    </w:p>
    <w:p w14:paraId="709C2A27" w14:textId="77777777" w:rsidR="004B1950" w:rsidRPr="00297EA6" w:rsidRDefault="004B1950" w:rsidP="004B1950">
      <w:pPr>
        <w:pStyle w:val="Heading1"/>
        <w:spacing w:before="240" w:line="259" w:lineRule="auto"/>
        <w:ind w:left="720"/>
        <w:rPr>
          <w:sz w:val="24"/>
        </w:rPr>
      </w:pPr>
      <w:bookmarkStart w:id="3" w:name="_Toc143076860"/>
      <w:r w:rsidRPr="00297EA6">
        <w:rPr>
          <w:rFonts w:ascii="Century Gothic" w:eastAsia="Century Gothic" w:hAnsi="Century Gothic" w:cs="Century Gothic"/>
          <w:sz w:val="32"/>
          <w:szCs w:val="36"/>
        </w:rPr>
        <w:lastRenderedPageBreak/>
        <w:t>1.Project Information</w:t>
      </w:r>
      <w:bookmarkEnd w:id="3"/>
    </w:p>
    <w:p w14:paraId="320A16A0" w14:textId="77777777" w:rsidR="004B1950" w:rsidRDefault="004B1950" w:rsidP="004B1950">
      <w:pPr>
        <w:rPr>
          <w:rFonts w:ascii="Century Gothic" w:eastAsia="Century Gothic" w:hAnsi="Century Gothic" w:cs="Century Gothic"/>
          <w:color w:val="000000"/>
        </w:rPr>
      </w:pPr>
    </w:p>
    <w:tbl>
      <w:tblPr>
        <w:tblStyle w:val="Style78"/>
        <w:tblW w:w="9022"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1"/>
        <w:gridCol w:w="6001"/>
      </w:tblGrid>
      <w:tr w:rsidR="004B1950" w14:paraId="2EA5B736" w14:textId="77777777" w:rsidTr="00823E1B">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2C6BA" w14:textId="77777777" w:rsidR="004B1950" w:rsidRPr="00950C6A" w:rsidRDefault="004B1950" w:rsidP="00823E1B">
            <w:pPr>
              <w:pStyle w:val="Title"/>
              <w:spacing w:line="276" w:lineRule="auto"/>
              <w:ind w:left="0"/>
              <w:rPr>
                <w:rFonts w:ascii="Century Gothic" w:eastAsia="Century Gothic" w:hAnsi="Century Gothic" w:cs="Century Gothic"/>
                <w:b/>
                <w:bCs/>
                <w:color w:val="000000"/>
                <w:sz w:val="22"/>
                <w:szCs w:val="22"/>
              </w:rPr>
            </w:pPr>
            <w:r w:rsidRPr="00950C6A">
              <w:rPr>
                <w:rFonts w:ascii="Century Gothic" w:eastAsia="Century Gothic" w:hAnsi="Century Gothic" w:cs="Century Gothic"/>
                <w:b/>
                <w:bCs/>
                <w:color w:val="000000"/>
                <w:sz w:val="22"/>
                <w:szCs w:val="22"/>
              </w:rPr>
              <w:t>Skill</w:t>
            </w:r>
          </w:p>
        </w:tc>
        <w:tc>
          <w:tcPr>
            <w:tcW w:w="6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E95CE" w14:textId="77777777" w:rsidR="004B1950" w:rsidRDefault="004B1950" w:rsidP="00823E1B">
            <w:pPr>
              <w:pStyle w:val="Title"/>
              <w:spacing w:line="276" w:lineRule="auto"/>
              <w:ind w:left="0"/>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React JS</w:t>
            </w:r>
          </w:p>
        </w:tc>
      </w:tr>
      <w:tr w:rsidR="004B1950" w14:paraId="44799317" w14:textId="77777777" w:rsidTr="00823E1B">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CA233" w14:textId="77777777" w:rsidR="004B1950" w:rsidRPr="00950C6A" w:rsidRDefault="004B1950" w:rsidP="00823E1B">
            <w:pPr>
              <w:pStyle w:val="Title"/>
              <w:spacing w:line="276" w:lineRule="auto"/>
              <w:ind w:left="0"/>
              <w:rPr>
                <w:rFonts w:ascii="Century Gothic" w:eastAsia="Century Gothic" w:hAnsi="Century Gothic" w:cs="Century Gothic"/>
                <w:b/>
                <w:bCs/>
                <w:color w:val="000000"/>
                <w:sz w:val="22"/>
                <w:szCs w:val="22"/>
              </w:rPr>
            </w:pPr>
            <w:r w:rsidRPr="00950C6A">
              <w:rPr>
                <w:rFonts w:ascii="Century Gothic" w:eastAsia="Century Gothic" w:hAnsi="Century Gothic" w:cs="Century Gothic"/>
                <w:b/>
                <w:bCs/>
                <w:color w:val="000000"/>
                <w:sz w:val="22"/>
                <w:szCs w:val="22"/>
              </w:rPr>
              <w:t>Proficiency</w:t>
            </w:r>
          </w:p>
        </w:tc>
        <w:tc>
          <w:tcPr>
            <w:tcW w:w="6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74D34" w14:textId="266F775C" w:rsidR="004B1950" w:rsidRDefault="00950C6A" w:rsidP="00823E1B">
            <w:pPr>
              <w:pStyle w:val="Title"/>
              <w:spacing w:line="276" w:lineRule="auto"/>
              <w:ind w:left="0"/>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Level 2</w:t>
            </w:r>
          </w:p>
        </w:tc>
      </w:tr>
      <w:tr w:rsidR="004B1950" w14:paraId="2093EB76" w14:textId="77777777" w:rsidTr="00823E1B">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CB2F9" w14:textId="77777777" w:rsidR="004B1950" w:rsidRPr="00950C6A" w:rsidRDefault="004B1950" w:rsidP="00823E1B">
            <w:pPr>
              <w:pStyle w:val="Title"/>
              <w:spacing w:line="276" w:lineRule="auto"/>
              <w:ind w:left="0"/>
              <w:rPr>
                <w:rFonts w:ascii="Century Gothic" w:eastAsia="Century Gothic" w:hAnsi="Century Gothic" w:cs="Century Gothic"/>
                <w:b/>
                <w:bCs/>
                <w:color w:val="000000"/>
                <w:sz w:val="22"/>
                <w:szCs w:val="22"/>
              </w:rPr>
            </w:pPr>
            <w:r w:rsidRPr="00950C6A">
              <w:rPr>
                <w:rFonts w:ascii="Century Gothic" w:eastAsia="Century Gothic" w:hAnsi="Century Gothic" w:cs="Century Gothic"/>
                <w:b/>
                <w:bCs/>
                <w:color w:val="000000"/>
                <w:sz w:val="22"/>
                <w:szCs w:val="22"/>
              </w:rPr>
              <w:t>Duration</w:t>
            </w:r>
          </w:p>
        </w:tc>
        <w:tc>
          <w:tcPr>
            <w:tcW w:w="6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AB73A" w14:textId="77777777" w:rsidR="004B1950" w:rsidRDefault="004B1950" w:rsidP="00823E1B">
            <w:pPr>
              <w:pStyle w:val="Title"/>
              <w:spacing w:line="276" w:lineRule="auto"/>
              <w:ind w:left="0"/>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12 Hours</w:t>
            </w:r>
          </w:p>
        </w:tc>
      </w:tr>
      <w:tr w:rsidR="004B1950" w14:paraId="5C7FC993" w14:textId="77777777" w:rsidTr="00823E1B">
        <w:tc>
          <w:tcPr>
            <w:tcW w:w="3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CDAF7" w14:textId="77777777" w:rsidR="004B1950" w:rsidRPr="00950C6A" w:rsidRDefault="004B1950" w:rsidP="00823E1B">
            <w:pPr>
              <w:pStyle w:val="Title"/>
              <w:spacing w:line="276" w:lineRule="auto"/>
              <w:ind w:left="0"/>
              <w:rPr>
                <w:rFonts w:ascii="Century Gothic" w:eastAsia="Century Gothic" w:hAnsi="Century Gothic" w:cs="Century Gothic"/>
                <w:b/>
                <w:bCs/>
                <w:color w:val="000000"/>
                <w:sz w:val="22"/>
                <w:szCs w:val="22"/>
              </w:rPr>
            </w:pPr>
            <w:r w:rsidRPr="00950C6A">
              <w:rPr>
                <w:rFonts w:ascii="Century Gothic" w:eastAsia="Century Gothic" w:hAnsi="Century Gothic" w:cs="Century Gothic"/>
                <w:b/>
                <w:bCs/>
                <w:color w:val="000000"/>
                <w:sz w:val="22"/>
                <w:szCs w:val="22"/>
              </w:rPr>
              <w:t>Version</w:t>
            </w:r>
          </w:p>
        </w:tc>
        <w:tc>
          <w:tcPr>
            <w:tcW w:w="60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9326A" w14:textId="77777777" w:rsidR="004B1950" w:rsidRDefault="004B1950" w:rsidP="00823E1B">
            <w:pPr>
              <w:pStyle w:val="Title"/>
              <w:spacing w:line="276" w:lineRule="auto"/>
              <w:ind w:left="0"/>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w:t>
            </w:r>
          </w:p>
        </w:tc>
      </w:tr>
    </w:tbl>
    <w:p w14:paraId="78CA1EA9" w14:textId="77777777" w:rsidR="004B1950" w:rsidRDefault="004B1950" w:rsidP="004B1950">
      <w:pPr>
        <w:jc w:val="both"/>
        <w:rPr>
          <w:rFonts w:ascii="Century Gothic" w:eastAsia="Century Gothic" w:hAnsi="Century Gothic" w:cs="Century Gothic"/>
        </w:rPr>
      </w:pPr>
      <w:bookmarkStart w:id="4" w:name="_heading=h.1fob9te" w:colFirst="0" w:colLast="0"/>
      <w:bookmarkEnd w:id="4"/>
    </w:p>
    <w:p w14:paraId="7D073553" w14:textId="77777777" w:rsidR="004B1950" w:rsidRDefault="004B1950" w:rsidP="004B1950">
      <w:pPr>
        <w:pStyle w:val="Heading1"/>
        <w:spacing w:before="240" w:line="259" w:lineRule="auto"/>
        <w:ind w:left="720"/>
      </w:pPr>
      <w:bookmarkStart w:id="5" w:name="_heading=h.3znysh7" w:colFirst="0" w:colLast="0"/>
      <w:bookmarkStart w:id="6" w:name="_Toc143076861"/>
      <w:bookmarkEnd w:id="5"/>
      <w:r>
        <w:rPr>
          <w:rFonts w:ascii="Century Gothic" w:eastAsia="Century Gothic" w:hAnsi="Century Gothic" w:cs="Century Gothic"/>
          <w:sz w:val="36"/>
          <w:szCs w:val="36"/>
        </w:rPr>
        <w:t>2.Project Description</w:t>
      </w:r>
      <w:bookmarkEnd w:id="6"/>
    </w:p>
    <w:p w14:paraId="18959BC7" w14:textId="77777777" w:rsidR="004B1950" w:rsidRDefault="004B1950" w:rsidP="004B1950"/>
    <w:p w14:paraId="3E85E70D"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In the bustling city of Techville, a team of talented developers and designers have come together with a grand vision. Their mission is to create a revolutionary social media platform called "SocialConnect" that will bridge the gap between people and foster meaningful connections in the digital world.</w:t>
      </w:r>
    </w:p>
    <w:p w14:paraId="31FDBBAF"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6E15F9DE"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The concept behind SocialConnect is to provide users with a user-friendly and intuitive interface that combines the best aspects of popular social media platforms. It aims to offer a comprehensive solution for users to connect, share, and engage with others in a secure and inclusive environment.</w:t>
      </w:r>
    </w:p>
    <w:p w14:paraId="5C1FBCEC"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489F8C91"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The story of SocialConnect unfolds in the lives of three individuals: Emma, a passionate photographer eager to showcase her work; Ryan, an aspiring musician seeking a platform to share his music; and Lisa, a travel enthusiast eager to connect with like-minded adventurers.</w:t>
      </w:r>
    </w:p>
    <w:p w14:paraId="2BE0608E"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59E5052C"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As the project kicks off, the team starts by creating the landing page, the heart of the application, where users can find all the latest updates and engage with a vibrant community. The landing page features a meticulously designed feed area, displaying posts from friends, trending topics, and personalized recommendations. The team emphasizes the importance of componentizing the feed area to ensure seamless scalability and optimize user experience.</w:t>
      </w:r>
    </w:p>
    <w:p w14:paraId="42043DCE"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37C3D2FD"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Driven by the desire to create a cohesive and user-centric experience, the team delves into the creation of modules and components for each specific functionality. They meticulously design and implement the user profile page, where Emma, Ryan, and Lisa can showcase their unique identities and connect with others who share their passions.</w:t>
      </w:r>
    </w:p>
    <w:p w14:paraId="6E8214DD"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0F676424"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 xml:space="preserve">To enhance the user experience, the team integrates Redux with </w:t>
      </w:r>
      <w:proofErr w:type="spellStart"/>
      <w:r w:rsidRPr="00EE041B">
        <w:rPr>
          <w:rFonts w:ascii="Century Gothic" w:eastAsia="Century Gothic" w:hAnsi="Century Gothic" w:cs="Century Gothic"/>
        </w:rPr>
        <w:t>thunk</w:t>
      </w:r>
      <w:proofErr w:type="spellEnd"/>
      <w:r w:rsidRPr="00EE041B">
        <w:rPr>
          <w:rFonts w:ascii="Century Gothic" w:eastAsia="Century Gothic" w:hAnsi="Century Gothic" w:cs="Century Gothic"/>
        </w:rPr>
        <w:t xml:space="preserve"> middleware to manage the application's state and handle asynchronous actions seamlessly. The power of Redux allows them to efficiently handle user authentication, manage friends lists, and ensure a smooth data flow across the application.</w:t>
      </w:r>
    </w:p>
    <w:p w14:paraId="0C796451"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280A237C"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lastRenderedPageBreak/>
        <w:t xml:space="preserve">With an unwavering commitment to performance and efficiency, the team leverages </w:t>
      </w:r>
      <w:proofErr w:type="spellStart"/>
      <w:r w:rsidRPr="00EE041B">
        <w:rPr>
          <w:rFonts w:ascii="Century Gothic" w:eastAsia="Century Gothic" w:hAnsi="Century Gothic" w:cs="Century Gothic"/>
        </w:rPr>
        <w:t>Axios</w:t>
      </w:r>
      <w:proofErr w:type="spellEnd"/>
      <w:r w:rsidRPr="00EE041B">
        <w:rPr>
          <w:rFonts w:ascii="Century Gothic" w:eastAsia="Century Gothic" w:hAnsi="Century Gothic" w:cs="Century Gothic"/>
        </w:rPr>
        <w:t xml:space="preserve"> as the API client, encapsulating all the API calls within dedicated components. This approach ensures separation of concerns and promotes clean, maintainable code.</w:t>
      </w:r>
    </w:p>
    <w:p w14:paraId="28001E65"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279AD412"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As the project progresses, the team introduces exciting features, such as the ability to add posts with captivating messages and stunning images. They implement features like likes and comments to encourage engagement and interaction within the SocialConnect community. Attention to detail is paramount, with proper input validation, error handling, and seamless navigation between different views.</w:t>
      </w:r>
    </w:p>
    <w:p w14:paraId="79C68609"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5010FCC2"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Throughout the development process, the team focuses on creating a delightful user experience by adhering to the principles of responsive design. They meticulously craft the layout and styling of each component, paying attention to the smallest details, while maintaining consistency and aesthetic appeal.</w:t>
      </w:r>
    </w:p>
    <w:p w14:paraId="36BD7120"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1CA99984"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In the final phase, rigorous testing is conducted to ensure the application's reliability and stability. The team adopts industry-standard testing practices, including unit tests and snapshot testing, to identify and fix any issues early in the development cycle. This guarantees that SocialConnect delivers a seamless and secure user experience.</w:t>
      </w:r>
    </w:p>
    <w:p w14:paraId="31731BF8"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2804C9B8"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r w:rsidRPr="00EE041B">
        <w:rPr>
          <w:rFonts w:ascii="Century Gothic" w:eastAsia="Century Gothic" w:hAnsi="Century Gothic" w:cs="Century Gothic"/>
        </w:rPr>
        <w:t>As the SocialConnect project nears completion, the team reflects on the impact their creation could have on the lives of millions. They eagerly anticipate the moment when Emma can share her breathtaking photographs, Ryan can captivate listeners with his music, and Lisa can embark on thrilling adventures with newfound friends.</w:t>
      </w:r>
    </w:p>
    <w:p w14:paraId="5ABB5C67" w14:textId="77777777" w:rsidR="004B1950" w:rsidRPr="00EE041B"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rPr>
      </w:pPr>
    </w:p>
    <w:p w14:paraId="60D4BCF9"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Century Gothic" w:eastAsia="Century Gothic" w:hAnsi="Century Gothic" w:cs="Century Gothic"/>
          <w:color w:val="000000"/>
        </w:rPr>
      </w:pPr>
      <w:r w:rsidRPr="00EE041B">
        <w:rPr>
          <w:rFonts w:ascii="Century Gothic" w:eastAsia="Century Gothic" w:hAnsi="Century Gothic" w:cs="Century Gothic"/>
        </w:rPr>
        <w:t>SocialConnect: Uniting the Digital World is more than just a social media platform; it's a catalyst for genuine connections, creative expression, and limitless possibilities. The team is excited to unleash SocialConnect into the world, knowing that it has the potential to redefine the way people connect and engage in the digital realm.</w:t>
      </w:r>
    </w:p>
    <w:p w14:paraId="5C628954" w14:textId="77777777" w:rsidR="004B1950" w:rsidRDefault="004B1950" w:rsidP="004B1950">
      <w:pPr>
        <w:pStyle w:val="Heading1"/>
        <w:spacing w:before="240" w:line="259" w:lineRule="auto"/>
        <w:ind w:left="720"/>
        <w:rPr>
          <w:rFonts w:ascii="Century Gothic" w:eastAsia="Century Gothic" w:hAnsi="Century Gothic" w:cs="Century Gothic"/>
          <w:sz w:val="36"/>
          <w:szCs w:val="36"/>
        </w:rPr>
      </w:pPr>
      <w:bookmarkStart w:id="7" w:name="_Toc143076862"/>
      <w:r>
        <w:rPr>
          <w:rFonts w:ascii="Century Gothic" w:eastAsia="Century Gothic" w:hAnsi="Century Gothic" w:cs="Century Gothic"/>
          <w:sz w:val="36"/>
          <w:szCs w:val="36"/>
        </w:rPr>
        <w:t xml:space="preserve">3. </w:t>
      </w:r>
      <w:r w:rsidRPr="0039215C">
        <w:rPr>
          <w:rFonts w:ascii="Century Gothic" w:eastAsia="Century Gothic" w:hAnsi="Century Gothic" w:cs="Century Gothic"/>
          <w:sz w:val="36"/>
          <w:szCs w:val="36"/>
        </w:rPr>
        <w:t>High-Level Requirements</w:t>
      </w:r>
      <w:bookmarkEnd w:id="7"/>
    </w:p>
    <w:p w14:paraId="4B3B326F" w14:textId="77777777" w:rsidR="004B1950" w:rsidRPr="00D82121" w:rsidRDefault="004B1950" w:rsidP="004B1950">
      <w:pPr>
        <w:rPr>
          <w:lang w:val="en-US"/>
        </w:rPr>
      </w:pPr>
    </w:p>
    <w:tbl>
      <w:tblPr>
        <w:tblStyle w:val="Style79"/>
        <w:tblW w:w="934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99"/>
        <w:gridCol w:w="5171"/>
        <w:gridCol w:w="3476"/>
      </w:tblGrid>
      <w:tr w:rsidR="004B1950" w14:paraId="55A0FCE6" w14:textId="77777777" w:rsidTr="00823E1B">
        <w:trPr>
          <w:trHeight w:val="406"/>
        </w:trPr>
        <w:tc>
          <w:tcPr>
            <w:tcW w:w="69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0A9AC6" w14:textId="77777777" w:rsidR="004B1950" w:rsidRDefault="004B1950" w:rsidP="00823E1B">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Century Gothic" w:eastAsia="Century Gothic" w:hAnsi="Century Gothic" w:cs="Century Gothic"/>
                <w:b/>
                <w:color w:val="404040"/>
              </w:rPr>
            </w:pPr>
          </w:p>
          <w:p w14:paraId="66E07E96" w14:textId="77777777" w:rsidR="004B1950" w:rsidRDefault="004B1950" w:rsidP="00823E1B">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Century Gothic" w:eastAsia="Century Gothic" w:hAnsi="Century Gothic" w:cs="Century Gothic"/>
                <w:b/>
                <w:color w:val="404040"/>
              </w:rPr>
            </w:pPr>
            <w:r>
              <w:rPr>
                <w:rFonts w:ascii="Century Gothic" w:eastAsia="Century Gothic" w:hAnsi="Century Gothic" w:cs="Century Gothic"/>
                <w:b/>
                <w:color w:val="404040"/>
              </w:rPr>
              <w:t xml:space="preserve"> R#</w:t>
            </w:r>
          </w:p>
        </w:tc>
        <w:tc>
          <w:tcPr>
            <w:tcW w:w="51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652678" w14:textId="77777777" w:rsidR="004B1950" w:rsidRDefault="004B1950" w:rsidP="00823E1B">
            <w:pPr>
              <w:spacing w:before="240" w:line="300" w:lineRule="auto"/>
              <w:jc w:val="center"/>
              <w:rPr>
                <w:rFonts w:ascii="Century Gothic" w:eastAsia="Century Gothic" w:hAnsi="Century Gothic" w:cs="Century Gothic"/>
                <w:b/>
                <w:color w:val="404040"/>
              </w:rPr>
            </w:pPr>
            <w:r>
              <w:rPr>
                <w:rFonts w:ascii="Century Gothic" w:eastAsia="Century Gothic" w:hAnsi="Century Gothic" w:cs="Century Gothic"/>
                <w:b/>
                <w:color w:val="404040"/>
              </w:rPr>
              <w:t>Business Requirement</w:t>
            </w:r>
          </w:p>
        </w:tc>
        <w:tc>
          <w:tcPr>
            <w:tcW w:w="34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81AB9A" w14:textId="77777777" w:rsidR="004B1950" w:rsidRDefault="004B1950" w:rsidP="00823E1B">
            <w:pPr>
              <w:spacing w:before="240" w:line="300" w:lineRule="auto"/>
              <w:jc w:val="center"/>
              <w:rPr>
                <w:rFonts w:ascii="Century Gothic" w:eastAsia="Century Gothic" w:hAnsi="Century Gothic" w:cs="Century Gothic"/>
                <w:b/>
                <w:color w:val="404040"/>
              </w:rPr>
            </w:pPr>
            <w:r>
              <w:rPr>
                <w:rFonts w:ascii="Century Gothic" w:eastAsia="Century Gothic" w:hAnsi="Century Gothic" w:cs="Century Gothic"/>
                <w:b/>
                <w:color w:val="404040"/>
              </w:rPr>
              <w:t>Time Required</w:t>
            </w:r>
          </w:p>
        </w:tc>
      </w:tr>
      <w:tr w:rsidR="004B1950" w14:paraId="2D624392" w14:textId="77777777" w:rsidTr="00823E1B">
        <w:tc>
          <w:tcPr>
            <w:tcW w:w="69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12E81C" w14:textId="77777777" w:rsidR="004B1950" w:rsidRDefault="004B1950" w:rsidP="00823E1B">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Century Gothic" w:eastAsia="Century Gothic" w:hAnsi="Century Gothic" w:cs="Century Gothic"/>
                <w:color w:val="404040"/>
              </w:rPr>
            </w:pPr>
            <w:r>
              <w:rPr>
                <w:rFonts w:ascii="Century Gothic" w:eastAsia="Century Gothic" w:hAnsi="Century Gothic" w:cs="Century Gothic"/>
                <w:color w:val="404040"/>
              </w:rPr>
              <w:t>1</w:t>
            </w:r>
          </w:p>
        </w:tc>
        <w:tc>
          <w:tcPr>
            <w:tcW w:w="51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5F4ADF" w14:textId="77777777" w:rsidR="004B1950" w:rsidRPr="00647A96" w:rsidRDefault="004B1950" w:rsidP="00823E1B">
            <w:pPr>
              <w:widowControl w:val="0"/>
              <w:rPr>
                <w:rFonts w:ascii="Century Gothic" w:eastAsia="Century Gothic" w:hAnsi="Century Gothic" w:cs="Century Gothic"/>
                <w:color w:val="auto"/>
              </w:rPr>
            </w:pPr>
            <w:r w:rsidRPr="00647A96">
              <w:rPr>
                <w:rFonts w:ascii="Century Gothic" w:eastAsia="Century Gothic" w:hAnsi="Century Gothic" w:cs="Century Gothic"/>
                <w:color w:val="auto"/>
              </w:rPr>
              <w:t>Creating a Header</w:t>
            </w:r>
          </w:p>
        </w:tc>
        <w:tc>
          <w:tcPr>
            <w:tcW w:w="34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EC8188B" w14:textId="77777777" w:rsidR="004B1950" w:rsidRDefault="004B1950" w:rsidP="00823E1B">
            <w:pPr>
              <w:widowControl w:val="0"/>
              <w:rPr>
                <w:rFonts w:ascii="Century Gothic" w:eastAsia="Century Gothic" w:hAnsi="Century Gothic" w:cs="Century Gothic"/>
                <w:color w:val="404040"/>
              </w:rPr>
            </w:pPr>
            <w:r>
              <w:rPr>
                <w:rFonts w:ascii="Century Gothic" w:eastAsia="Century Gothic" w:hAnsi="Century Gothic" w:cs="Century Gothic"/>
                <w:color w:val="404040"/>
              </w:rPr>
              <w:t>15 Minutes</w:t>
            </w:r>
          </w:p>
        </w:tc>
      </w:tr>
      <w:tr w:rsidR="004B1950" w14:paraId="471019B2" w14:textId="77777777" w:rsidTr="00823E1B">
        <w:tc>
          <w:tcPr>
            <w:tcW w:w="69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C6FEEC" w14:textId="77777777" w:rsidR="004B1950" w:rsidRPr="00EE041B" w:rsidRDefault="004B1950" w:rsidP="00823E1B">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Century Gothic" w:eastAsia="Century Gothic" w:hAnsi="Century Gothic" w:cs="Century Gothic"/>
                <w:color w:val="404040"/>
              </w:rPr>
            </w:pPr>
            <w:r w:rsidRPr="00EE041B">
              <w:rPr>
                <w:rFonts w:ascii="Century Gothic" w:eastAsia="Century Gothic" w:hAnsi="Century Gothic" w:cs="Century Gothic"/>
                <w:color w:val="404040"/>
              </w:rPr>
              <w:t>2</w:t>
            </w:r>
          </w:p>
        </w:tc>
        <w:tc>
          <w:tcPr>
            <w:tcW w:w="51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2E7721" w14:textId="77777777" w:rsidR="004B1950" w:rsidRPr="00647A96" w:rsidRDefault="004B1950" w:rsidP="00823E1B">
            <w:pPr>
              <w:widowControl w:val="0"/>
              <w:rPr>
                <w:rFonts w:ascii="Century Gothic" w:eastAsia="Century Gothic" w:hAnsi="Century Gothic" w:cs="Century Gothic"/>
                <w:color w:val="auto"/>
              </w:rPr>
            </w:pPr>
            <w:r w:rsidRPr="00647A96">
              <w:rPr>
                <w:rFonts w:ascii="Century Gothic" w:eastAsia="Century Gothic" w:hAnsi="Century Gothic" w:cs="Century Gothic"/>
                <w:color w:val="auto"/>
              </w:rPr>
              <w:t>User Detail with Bio</w:t>
            </w:r>
          </w:p>
        </w:tc>
        <w:tc>
          <w:tcPr>
            <w:tcW w:w="34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9D0D31" w14:textId="77777777" w:rsidR="004B1950" w:rsidRPr="00EE041B" w:rsidRDefault="004B1950" w:rsidP="00823E1B">
            <w:pPr>
              <w:widowControl w:val="0"/>
              <w:rPr>
                <w:rFonts w:ascii="Century Gothic" w:eastAsia="Century Gothic" w:hAnsi="Century Gothic" w:cs="Century Gothic"/>
                <w:color w:val="404040"/>
              </w:rPr>
            </w:pPr>
            <w:r>
              <w:rPr>
                <w:rFonts w:ascii="Century Gothic" w:eastAsia="Century Gothic" w:hAnsi="Century Gothic" w:cs="Century Gothic"/>
                <w:color w:val="404040"/>
              </w:rPr>
              <w:t>2</w:t>
            </w:r>
            <w:r w:rsidRPr="00EE041B">
              <w:rPr>
                <w:rFonts w:ascii="Century Gothic" w:eastAsia="Century Gothic" w:hAnsi="Century Gothic" w:cs="Century Gothic"/>
                <w:color w:val="404040"/>
              </w:rPr>
              <w:t xml:space="preserve"> Hours</w:t>
            </w:r>
            <w:r>
              <w:rPr>
                <w:rFonts w:ascii="Century Gothic" w:eastAsia="Century Gothic" w:hAnsi="Century Gothic" w:cs="Century Gothic"/>
                <w:color w:val="404040"/>
              </w:rPr>
              <w:t xml:space="preserve"> 30 Minutes</w:t>
            </w:r>
            <w:r w:rsidRPr="00EE041B">
              <w:rPr>
                <w:rFonts w:ascii="Century Gothic" w:eastAsia="Century Gothic" w:hAnsi="Century Gothic" w:cs="Century Gothic"/>
                <w:color w:val="404040"/>
              </w:rPr>
              <w:t xml:space="preserve"> </w:t>
            </w:r>
          </w:p>
        </w:tc>
      </w:tr>
      <w:tr w:rsidR="004B1950" w14:paraId="58177E85" w14:textId="77777777" w:rsidTr="00823E1B">
        <w:tc>
          <w:tcPr>
            <w:tcW w:w="69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B6961C" w14:textId="77777777" w:rsidR="004B1950" w:rsidRDefault="004B1950" w:rsidP="00823E1B">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Century Gothic" w:eastAsia="Century Gothic" w:hAnsi="Century Gothic" w:cs="Century Gothic"/>
                <w:color w:val="404040"/>
              </w:rPr>
            </w:pPr>
            <w:r>
              <w:rPr>
                <w:rFonts w:ascii="Century Gothic" w:eastAsia="Century Gothic" w:hAnsi="Century Gothic" w:cs="Century Gothic"/>
                <w:color w:val="404040"/>
              </w:rPr>
              <w:t>3</w:t>
            </w:r>
          </w:p>
        </w:tc>
        <w:tc>
          <w:tcPr>
            <w:tcW w:w="51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A97ED9" w14:textId="77777777" w:rsidR="004B1950" w:rsidRPr="00647A96" w:rsidRDefault="004B1950" w:rsidP="00823E1B">
            <w:pPr>
              <w:widowControl w:val="0"/>
              <w:rPr>
                <w:rFonts w:ascii="Century Gothic" w:eastAsia="Century Gothic" w:hAnsi="Century Gothic" w:cs="Century Gothic"/>
                <w:color w:val="auto"/>
              </w:rPr>
            </w:pPr>
            <w:r w:rsidRPr="00647A96">
              <w:rPr>
                <w:rFonts w:ascii="Century Gothic" w:eastAsia="Century Gothic" w:hAnsi="Century Gothic" w:cs="Century Gothic"/>
                <w:color w:val="auto"/>
              </w:rPr>
              <w:t>Creating a Cover Page</w:t>
            </w:r>
          </w:p>
        </w:tc>
        <w:tc>
          <w:tcPr>
            <w:tcW w:w="34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3741A08" w14:textId="77777777" w:rsidR="004B1950" w:rsidRDefault="004B1950" w:rsidP="00823E1B">
            <w:pPr>
              <w:widowControl w:val="0"/>
              <w:rPr>
                <w:rFonts w:ascii="Century Gothic" w:eastAsia="Century Gothic" w:hAnsi="Century Gothic" w:cs="Century Gothic"/>
                <w:color w:val="404040"/>
              </w:rPr>
            </w:pPr>
            <w:r>
              <w:rPr>
                <w:rFonts w:ascii="Century Gothic" w:eastAsia="Century Gothic" w:hAnsi="Century Gothic" w:cs="Century Gothic"/>
                <w:color w:val="404040"/>
              </w:rPr>
              <w:t>1 Hour 30 Minutes</w:t>
            </w:r>
          </w:p>
        </w:tc>
      </w:tr>
      <w:tr w:rsidR="004B1950" w14:paraId="0AFF1B87" w14:textId="77777777" w:rsidTr="00823E1B">
        <w:tc>
          <w:tcPr>
            <w:tcW w:w="69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5D9773" w14:textId="77777777" w:rsidR="004B1950" w:rsidRDefault="004B1950" w:rsidP="00823E1B">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Century Gothic" w:eastAsia="Century Gothic" w:hAnsi="Century Gothic" w:cs="Century Gothic"/>
                <w:color w:val="404040"/>
              </w:rPr>
            </w:pPr>
            <w:r>
              <w:rPr>
                <w:rFonts w:ascii="Century Gothic" w:eastAsia="Century Gothic" w:hAnsi="Century Gothic" w:cs="Century Gothic"/>
                <w:color w:val="404040"/>
              </w:rPr>
              <w:t>4</w:t>
            </w:r>
          </w:p>
        </w:tc>
        <w:tc>
          <w:tcPr>
            <w:tcW w:w="51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87D62A" w14:textId="77777777" w:rsidR="004B1950" w:rsidRPr="00647A96" w:rsidRDefault="004B1950" w:rsidP="00823E1B">
            <w:pPr>
              <w:widowControl w:val="0"/>
              <w:rPr>
                <w:rFonts w:ascii="Century Gothic" w:eastAsia="Century Gothic" w:hAnsi="Century Gothic" w:cs="Century Gothic"/>
                <w:color w:val="auto"/>
              </w:rPr>
            </w:pPr>
            <w:r w:rsidRPr="00647A96">
              <w:rPr>
                <w:rFonts w:ascii="Century Gothic" w:eastAsia="Century Gothic" w:hAnsi="Century Gothic" w:cs="Century Gothic"/>
                <w:color w:val="auto"/>
              </w:rPr>
              <w:t>Add Post</w:t>
            </w:r>
          </w:p>
        </w:tc>
        <w:tc>
          <w:tcPr>
            <w:tcW w:w="34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2FFCB9" w14:textId="77777777" w:rsidR="004B1950" w:rsidRDefault="004B1950" w:rsidP="00823E1B">
            <w:pPr>
              <w:widowControl w:val="0"/>
              <w:rPr>
                <w:rFonts w:ascii="Century Gothic" w:eastAsia="Century Gothic" w:hAnsi="Century Gothic" w:cs="Century Gothic"/>
                <w:color w:val="404040"/>
              </w:rPr>
            </w:pPr>
            <w:r>
              <w:rPr>
                <w:rFonts w:ascii="Century Gothic" w:eastAsia="Century Gothic" w:hAnsi="Century Gothic" w:cs="Century Gothic"/>
                <w:color w:val="404040"/>
              </w:rPr>
              <w:t>1 Hour 30 Minutes</w:t>
            </w:r>
          </w:p>
        </w:tc>
      </w:tr>
      <w:tr w:rsidR="004B1950" w14:paraId="1018B0F9" w14:textId="77777777" w:rsidTr="00823E1B">
        <w:tc>
          <w:tcPr>
            <w:tcW w:w="69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CFC71B" w14:textId="77777777" w:rsidR="004B1950" w:rsidRDefault="004B1950" w:rsidP="00823E1B">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Century Gothic" w:eastAsia="Century Gothic" w:hAnsi="Century Gothic" w:cs="Century Gothic"/>
                <w:color w:val="404040"/>
              </w:rPr>
            </w:pPr>
            <w:r>
              <w:rPr>
                <w:rFonts w:ascii="Century Gothic" w:eastAsia="Century Gothic" w:hAnsi="Century Gothic" w:cs="Century Gothic"/>
                <w:color w:val="404040"/>
              </w:rPr>
              <w:t>5</w:t>
            </w:r>
          </w:p>
        </w:tc>
        <w:tc>
          <w:tcPr>
            <w:tcW w:w="51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16586E" w14:textId="77777777" w:rsidR="004B1950" w:rsidRPr="00647A96" w:rsidRDefault="004B1950" w:rsidP="00823E1B">
            <w:pPr>
              <w:widowControl w:val="0"/>
              <w:rPr>
                <w:rFonts w:ascii="Century Gothic" w:eastAsia="Century Gothic" w:hAnsi="Century Gothic" w:cs="Century Gothic"/>
                <w:color w:val="auto"/>
              </w:rPr>
            </w:pPr>
            <w:r w:rsidRPr="00647A96">
              <w:rPr>
                <w:rFonts w:ascii="Century Gothic" w:eastAsia="Century Gothic" w:hAnsi="Century Gothic" w:cs="Century Gothic"/>
                <w:color w:val="auto"/>
              </w:rPr>
              <w:t>Create a Feed Area</w:t>
            </w:r>
          </w:p>
        </w:tc>
        <w:tc>
          <w:tcPr>
            <w:tcW w:w="34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94B7D74" w14:textId="77777777" w:rsidR="004B1950" w:rsidRDefault="004B1950" w:rsidP="00823E1B">
            <w:pPr>
              <w:widowControl w:val="0"/>
              <w:rPr>
                <w:rFonts w:ascii="Century Gothic" w:eastAsia="Century Gothic" w:hAnsi="Century Gothic" w:cs="Century Gothic"/>
                <w:color w:val="404040"/>
              </w:rPr>
            </w:pPr>
            <w:r>
              <w:rPr>
                <w:rFonts w:ascii="Century Gothic" w:eastAsia="Century Gothic" w:hAnsi="Century Gothic" w:cs="Century Gothic"/>
                <w:color w:val="404040"/>
              </w:rPr>
              <w:t>3 Hours 30 Minutes</w:t>
            </w:r>
          </w:p>
        </w:tc>
      </w:tr>
      <w:tr w:rsidR="004B1950" w14:paraId="783A97A7" w14:textId="77777777" w:rsidTr="00823E1B">
        <w:tc>
          <w:tcPr>
            <w:tcW w:w="69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E49EE2A" w14:textId="77777777" w:rsidR="004B1950" w:rsidRDefault="004B1950" w:rsidP="00823E1B">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Century Gothic" w:eastAsia="Century Gothic" w:hAnsi="Century Gothic" w:cs="Century Gothic"/>
                <w:color w:val="404040"/>
              </w:rPr>
            </w:pPr>
            <w:r>
              <w:rPr>
                <w:rFonts w:ascii="Century Gothic" w:eastAsia="Century Gothic" w:hAnsi="Century Gothic" w:cs="Century Gothic"/>
                <w:color w:val="404040"/>
              </w:rPr>
              <w:lastRenderedPageBreak/>
              <w:t>6</w:t>
            </w:r>
          </w:p>
        </w:tc>
        <w:tc>
          <w:tcPr>
            <w:tcW w:w="51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429375" w14:textId="77777777" w:rsidR="004B1950" w:rsidRPr="00647A96" w:rsidRDefault="004B1950" w:rsidP="00823E1B">
            <w:pPr>
              <w:widowControl w:val="0"/>
              <w:rPr>
                <w:rFonts w:ascii="Century Gothic" w:eastAsia="Century Gothic" w:hAnsi="Century Gothic" w:cs="Century Gothic"/>
                <w:color w:val="auto"/>
              </w:rPr>
            </w:pPr>
            <w:r w:rsidRPr="00647A96">
              <w:rPr>
                <w:rFonts w:ascii="Century Gothic" w:eastAsia="Century Gothic" w:hAnsi="Century Gothic" w:cs="Century Gothic"/>
                <w:color w:val="auto"/>
              </w:rPr>
              <w:t>Friends List</w:t>
            </w:r>
          </w:p>
        </w:tc>
        <w:tc>
          <w:tcPr>
            <w:tcW w:w="34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1FACF2" w14:textId="77777777" w:rsidR="004B1950" w:rsidRDefault="004B1950" w:rsidP="00823E1B">
            <w:pPr>
              <w:widowControl w:val="0"/>
              <w:rPr>
                <w:rFonts w:ascii="Century Gothic" w:eastAsia="Century Gothic" w:hAnsi="Century Gothic" w:cs="Century Gothic"/>
                <w:color w:val="404040"/>
              </w:rPr>
            </w:pPr>
            <w:r>
              <w:rPr>
                <w:rFonts w:ascii="Century Gothic" w:eastAsia="Century Gothic" w:hAnsi="Century Gothic" w:cs="Century Gothic"/>
                <w:color w:val="404040"/>
              </w:rPr>
              <w:t>1 Hour 30 Minutes</w:t>
            </w:r>
          </w:p>
        </w:tc>
      </w:tr>
      <w:tr w:rsidR="004B1950" w14:paraId="2FA0A1A9" w14:textId="77777777" w:rsidTr="00823E1B">
        <w:tc>
          <w:tcPr>
            <w:tcW w:w="69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AD8D667" w14:textId="77777777" w:rsidR="004B1950" w:rsidRDefault="004B1950" w:rsidP="00823E1B">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Century Gothic" w:eastAsia="Century Gothic" w:hAnsi="Century Gothic" w:cs="Century Gothic"/>
                <w:color w:val="404040"/>
              </w:rPr>
            </w:pPr>
            <w:r>
              <w:rPr>
                <w:rFonts w:ascii="Century Gothic" w:eastAsia="Century Gothic" w:hAnsi="Century Gothic" w:cs="Century Gothic"/>
                <w:color w:val="404040"/>
              </w:rPr>
              <w:t>7</w:t>
            </w:r>
          </w:p>
        </w:tc>
        <w:tc>
          <w:tcPr>
            <w:tcW w:w="51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A62D9E" w14:textId="77777777" w:rsidR="004B1950" w:rsidRPr="00647A96" w:rsidRDefault="004B1950" w:rsidP="00823E1B">
            <w:pPr>
              <w:widowControl w:val="0"/>
              <w:rPr>
                <w:rFonts w:ascii="Century Gothic" w:eastAsia="Century Gothic" w:hAnsi="Century Gothic" w:cs="Century Gothic"/>
                <w:color w:val="auto"/>
              </w:rPr>
            </w:pPr>
            <w:r w:rsidRPr="00647A96">
              <w:rPr>
                <w:rFonts w:ascii="Century Gothic" w:eastAsia="Century Gothic" w:hAnsi="Century Gothic" w:cs="Century Gothic"/>
                <w:color w:val="auto"/>
              </w:rPr>
              <w:t>Add Users (friends) Page</w:t>
            </w:r>
          </w:p>
        </w:tc>
        <w:tc>
          <w:tcPr>
            <w:tcW w:w="34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130FE82" w14:textId="77777777" w:rsidR="004B1950" w:rsidRDefault="004B1950" w:rsidP="00823E1B">
            <w:pPr>
              <w:widowControl w:val="0"/>
              <w:rPr>
                <w:rFonts w:ascii="Century Gothic" w:eastAsia="Century Gothic" w:hAnsi="Century Gothic" w:cs="Century Gothic"/>
                <w:color w:val="404040"/>
              </w:rPr>
            </w:pPr>
            <w:r>
              <w:rPr>
                <w:rFonts w:ascii="Century Gothic" w:eastAsia="Century Gothic" w:hAnsi="Century Gothic" w:cs="Century Gothic"/>
                <w:color w:val="404040"/>
              </w:rPr>
              <w:t>1 Hour 15 Minutes</w:t>
            </w:r>
          </w:p>
        </w:tc>
      </w:tr>
    </w:tbl>
    <w:p w14:paraId="4066A178"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jc w:val="both"/>
        <w:rPr>
          <w:rFonts w:ascii="Century Gothic" w:eastAsia="Century Gothic" w:hAnsi="Century Gothic" w:cs="Century Gothic"/>
          <w:b/>
          <w:color w:val="000000"/>
        </w:rPr>
      </w:pPr>
    </w:p>
    <w:p w14:paraId="3C4D409A"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jc w:val="both"/>
        <w:rPr>
          <w:rFonts w:ascii="Century Gothic" w:eastAsia="Century Gothic" w:hAnsi="Century Gothic" w:cs="Century Gothic"/>
          <w:b/>
          <w:color w:val="000000"/>
        </w:rPr>
      </w:pPr>
      <w:r>
        <w:rPr>
          <w:rFonts w:ascii="Century Gothic" w:eastAsia="Century Gothic" w:hAnsi="Century Gothic" w:cs="Century Gothic"/>
          <w:b/>
          <w:color w:val="000000"/>
        </w:rPr>
        <w:t>Important Information to the associates</w:t>
      </w:r>
    </w:p>
    <w:p w14:paraId="7AB41CC6" w14:textId="77777777" w:rsidR="004B1950" w:rsidRPr="008938BF" w:rsidRDefault="004B1950" w:rsidP="004B1950">
      <w:pPr>
        <w:pStyle w:val="ListParagraph"/>
        <w:numPr>
          <w:ilvl w:val="0"/>
          <w:numId w:val="40"/>
        </w:numPr>
        <w:pBdr>
          <w:top w:val="none" w:sz="0" w:space="0" w:color="000000"/>
          <w:left w:val="none" w:sz="0" w:space="0" w:color="000000"/>
          <w:bottom w:val="none" w:sz="0" w:space="0" w:color="000000"/>
          <w:right w:val="none" w:sz="0" w:space="0" w:color="000000"/>
          <w:between w:val="none" w:sz="0" w:space="0" w:color="000000"/>
        </w:pBdr>
        <w:spacing w:after="200" w:line="276" w:lineRule="auto"/>
        <w:ind w:left="360"/>
        <w:jc w:val="both"/>
        <w:rPr>
          <w:rFonts w:ascii="Century Gothic" w:eastAsia="Century Gothic" w:hAnsi="Century Gothic" w:cs="Century Gothic"/>
          <w:bCs/>
          <w:color w:val="000000"/>
        </w:rPr>
      </w:pPr>
      <w:r w:rsidRPr="00EE041B">
        <w:rPr>
          <w:rFonts w:ascii="Century Gothic" w:eastAsia="Century Gothic" w:hAnsi="Century Gothic" w:cs="Century Gothic"/>
          <w:bCs/>
          <w:color w:val="000000"/>
        </w:rPr>
        <w:t>The landing page of the social media application should be divided into separate components, including the feed area, user bio, and user details. These components should be organized within the home component, ensuring a clear and intuitive user interface.</w:t>
      </w:r>
    </w:p>
    <w:p w14:paraId="6AC0C70C" w14:textId="77777777" w:rsidR="004B1950" w:rsidRPr="008938BF" w:rsidRDefault="004B1950" w:rsidP="004B1950">
      <w:pPr>
        <w:pStyle w:val="ListParagraph"/>
        <w:numPr>
          <w:ilvl w:val="0"/>
          <w:numId w:val="40"/>
        </w:numPr>
        <w:pBdr>
          <w:top w:val="none" w:sz="0" w:space="0" w:color="000000"/>
          <w:left w:val="none" w:sz="0" w:space="0" w:color="000000"/>
          <w:bottom w:val="none" w:sz="0" w:space="0" w:color="000000"/>
          <w:right w:val="none" w:sz="0" w:space="0" w:color="000000"/>
          <w:between w:val="none" w:sz="0" w:space="0" w:color="000000"/>
        </w:pBdr>
        <w:spacing w:after="200" w:line="276" w:lineRule="auto"/>
        <w:ind w:left="360"/>
        <w:jc w:val="both"/>
        <w:rPr>
          <w:rFonts w:ascii="Century Gothic" w:eastAsia="Century Gothic" w:hAnsi="Century Gothic" w:cs="Century Gothic"/>
          <w:bCs/>
          <w:color w:val="000000"/>
        </w:rPr>
      </w:pPr>
      <w:r w:rsidRPr="00EE041B">
        <w:rPr>
          <w:rFonts w:ascii="Century Gothic" w:eastAsia="Century Gothic" w:hAnsi="Century Gothic" w:cs="Century Gothic"/>
          <w:bCs/>
          <w:color w:val="000000"/>
        </w:rPr>
        <w:t xml:space="preserve">Implement Redux with </w:t>
      </w:r>
      <w:proofErr w:type="spellStart"/>
      <w:r w:rsidRPr="00EE041B">
        <w:rPr>
          <w:rFonts w:ascii="Century Gothic" w:eastAsia="Century Gothic" w:hAnsi="Century Gothic" w:cs="Century Gothic"/>
          <w:bCs/>
          <w:color w:val="000000"/>
        </w:rPr>
        <w:t>thunk</w:t>
      </w:r>
      <w:proofErr w:type="spellEnd"/>
      <w:r w:rsidRPr="00EE041B">
        <w:rPr>
          <w:rFonts w:ascii="Century Gothic" w:eastAsia="Century Gothic" w:hAnsi="Century Gothic" w:cs="Century Gothic"/>
          <w:bCs/>
          <w:color w:val="000000"/>
        </w:rPr>
        <w:t xml:space="preserve"> middleware to manage the application's state. Create separate reducers for various modules and actions, ensuring a modular and maintainable code structure.</w:t>
      </w:r>
    </w:p>
    <w:p w14:paraId="00A0FF97" w14:textId="77777777" w:rsidR="004B1950" w:rsidRPr="008938BF" w:rsidRDefault="004B1950" w:rsidP="004B1950">
      <w:pPr>
        <w:pStyle w:val="ListParagraph"/>
        <w:numPr>
          <w:ilvl w:val="0"/>
          <w:numId w:val="40"/>
        </w:numPr>
        <w:pBdr>
          <w:top w:val="none" w:sz="0" w:space="0" w:color="000000"/>
          <w:left w:val="none" w:sz="0" w:space="0" w:color="000000"/>
          <w:bottom w:val="none" w:sz="0" w:space="0" w:color="000000"/>
          <w:right w:val="none" w:sz="0" w:space="0" w:color="000000"/>
          <w:between w:val="none" w:sz="0" w:space="0" w:color="000000"/>
        </w:pBdr>
        <w:spacing w:after="200" w:line="276" w:lineRule="auto"/>
        <w:ind w:left="360"/>
        <w:jc w:val="both"/>
        <w:rPr>
          <w:rFonts w:ascii="Century Gothic" w:eastAsia="Century Gothic" w:hAnsi="Century Gothic" w:cs="Century Gothic"/>
          <w:bCs/>
          <w:color w:val="000000"/>
        </w:rPr>
      </w:pPr>
      <w:r w:rsidRPr="00EE041B">
        <w:rPr>
          <w:rFonts w:ascii="Century Gothic" w:eastAsia="Century Gothic" w:hAnsi="Century Gothic" w:cs="Century Gothic"/>
          <w:bCs/>
          <w:color w:val="000000"/>
        </w:rPr>
        <w:t xml:space="preserve">Set up an </w:t>
      </w:r>
      <w:proofErr w:type="spellStart"/>
      <w:r w:rsidRPr="00EE041B">
        <w:rPr>
          <w:rFonts w:ascii="Century Gothic" w:eastAsia="Century Gothic" w:hAnsi="Century Gothic" w:cs="Century Gothic"/>
          <w:bCs/>
          <w:color w:val="000000"/>
        </w:rPr>
        <w:t>Axios</w:t>
      </w:r>
      <w:proofErr w:type="spellEnd"/>
      <w:r w:rsidRPr="00EE041B">
        <w:rPr>
          <w:rFonts w:ascii="Century Gothic" w:eastAsia="Century Gothic" w:hAnsi="Century Gothic" w:cs="Century Gothic"/>
          <w:bCs/>
          <w:color w:val="000000"/>
        </w:rPr>
        <w:t xml:space="preserve"> client to handle API calls, and create separate components dedicated to handling API interactions. This separation of concerns helps to keep the API calls isolated from the general components of the application.</w:t>
      </w:r>
    </w:p>
    <w:p w14:paraId="3B79EA5F" w14:textId="77777777" w:rsidR="004B1950" w:rsidRPr="008938BF" w:rsidRDefault="004B1950" w:rsidP="004B1950">
      <w:pPr>
        <w:pStyle w:val="ListParagraph"/>
        <w:numPr>
          <w:ilvl w:val="0"/>
          <w:numId w:val="40"/>
        </w:numPr>
        <w:pBdr>
          <w:top w:val="none" w:sz="0" w:space="0" w:color="000000"/>
          <w:left w:val="none" w:sz="0" w:space="0" w:color="000000"/>
          <w:bottom w:val="none" w:sz="0" w:space="0" w:color="000000"/>
          <w:right w:val="none" w:sz="0" w:space="0" w:color="000000"/>
          <w:between w:val="none" w:sz="0" w:space="0" w:color="000000"/>
        </w:pBdr>
        <w:spacing w:after="200" w:line="276" w:lineRule="auto"/>
        <w:ind w:left="360"/>
        <w:jc w:val="both"/>
        <w:rPr>
          <w:rFonts w:ascii="Century Gothic" w:eastAsia="Century Gothic" w:hAnsi="Century Gothic" w:cs="Century Gothic"/>
          <w:bCs/>
          <w:color w:val="000000"/>
        </w:rPr>
      </w:pPr>
      <w:r w:rsidRPr="00EE041B">
        <w:rPr>
          <w:rFonts w:ascii="Century Gothic" w:eastAsia="Century Gothic" w:hAnsi="Century Gothic" w:cs="Century Gothic"/>
          <w:bCs/>
          <w:color w:val="000000"/>
        </w:rPr>
        <w:t>Utilize Redux actions to handle API calls and connect all components to the Redux store. This allows for efficient data flow and ensures that the components are synchronized with the application's state values.</w:t>
      </w:r>
    </w:p>
    <w:p w14:paraId="4F20FFED" w14:textId="77777777" w:rsidR="004B1950" w:rsidRPr="008938BF" w:rsidRDefault="004B1950" w:rsidP="004B1950">
      <w:pPr>
        <w:pStyle w:val="ListParagraph"/>
        <w:numPr>
          <w:ilvl w:val="0"/>
          <w:numId w:val="40"/>
        </w:numPr>
        <w:pBdr>
          <w:top w:val="none" w:sz="0" w:space="0" w:color="000000"/>
          <w:left w:val="none" w:sz="0" w:space="0" w:color="000000"/>
          <w:bottom w:val="none" w:sz="0" w:space="0" w:color="000000"/>
          <w:right w:val="none" w:sz="0" w:space="0" w:color="000000"/>
          <w:between w:val="none" w:sz="0" w:space="0" w:color="000000"/>
        </w:pBdr>
        <w:spacing w:after="200" w:line="276" w:lineRule="auto"/>
        <w:ind w:left="360"/>
        <w:jc w:val="both"/>
        <w:rPr>
          <w:rFonts w:ascii="Century Gothic" w:eastAsia="Century Gothic" w:hAnsi="Century Gothic" w:cs="Century Gothic"/>
          <w:bCs/>
          <w:color w:val="000000"/>
        </w:rPr>
      </w:pPr>
      <w:r w:rsidRPr="00EE041B">
        <w:rPr>
          <w:rFonts w:ascii="Century Gothic" w:eastAsia="Century Gothic" w:hAnsi="Century Gothic" w:cs="Century Gothic"/>
          <w:bCs/>
          <w:color w:val="000000"/>
        </w:rPr>
        <w:t>Implement a feature to add feeds for users based on their unique user IDs. Store the feeds separately and map them to the corresponding users, ensuring accurate and personalized content delivery.</w:t>
      </w:r>
    </w:p>
    <w:p w14:paraId="4006FBFE" w14:textId="77777777" w:rsidR="004B1950" w:rsidRPr="00EE041B" w:rsidRDefault="004B1950" w:rsidP="004B1950">
      <w:pPr>
        <w:pStyle w:val="ListParagraph"/>
        <w:numPr>
          <w:ilvl w:val="0"/>
          <w:numId w:val="40"/>
        </w:numPr>
        <w:pBdr>
          <w:top w:val="none" w:sz="0" w:space="0" w:color="000000"/>
          <w:left w:val="none" w:sz="0" w:space="0" w:color="000000"/>
          <w:bottom w:val="none" w:sz="0" w:space="0" w:color="000000"/>
          <w:right w:val="none" w:sz="0" w:space="0" w:color="000000"/>
          <w:between w:val="none" w:sz="0" w:space="0" w:color="000000"/>
        </w:pBdr>
        <w:spacing w:after="200" w:line="276" w:lineRule="auto"/>
        <w:ind w:left="360"/>
        <w:jc w:val="both"/>
        <w:rPr>
          <w:rFonts w:ascii="Century Gothic" w:eastAsia="Century Gothic" w:hAnsi="Century Gothic" w:cs="Century Gothic"/>
          <w:bCs/>
          <w:color w:val="000000"/>
        </w:rPr>
      </w:pPr>
      <w:r w:rsidRPr="00EE041B">
        <w:rPr>
          <w:rFonts w:ascii="Century Gothic" w:eastAsia="Century Gothic" w:hAnsi="Century Gothic" w:cs="Century Gothic"/>
          <w:bCs/>
          <w:color w:val="000000"/>
        </w:rPr>
        <w:t>Enable the functionality to add new users and manage the data flow across all components using Redux. This ensures a consistent and centralized approach to data management throughout the application.</w:t>
      </w:r>
    </w:p>
    <w:p w14:paraId="66FE1165" w14:textId="77777777" w:rsidR="004B1950" w:rsidRDefault="004B1950" w:rsidP="004B1950">
      <w:pPr>
        <w:spacing w:after="0" w:line="240" w:lineRule="auto"/>
        <w:rPr>
          <w:rFonts w:ascii="Century Gothic" w:eastAsia="Century Gothic" w:hAnsi="Century Gothic" w:cs="Century Gothic"/>
          <w:b/>
          <w:bCs/>
          <w:color w:val="2F5496" w:themeColor="accent1" w:themeShade="BF"/>
          <w:sz w:val="36"/>
          <w:szCs w:val="36"/>
          <w:lang w:val="en-US"/>
        </w:rPr>
      </w:pPr>
      <w:bookmarkStart w:id="8" w:name="_heading=h.tyjcwt" w:colFirst="0" w:colLast="0"/>
      <w:bookmarkEnd w:id="8"/>
      <w:r>
        <w:rPr>
          <w:rFonts w:ascii="Century Gothic" w:eastAsia="Century Gothic" w:hAnsi="Century Gothic" w:cs="Century Gothic"/>
          <w:sz w:val="36"/>
          <w:szCs w:val="36"/>
        </w:rPr>
        <w:br w:type="page"/>
      </w:r>
    </w:p>
    <w:p w14:paraId="3BEE2C87" w14:textId="270FAE1A" w:rsidR="004B1950" w:rsidRDefault="004B1950" w:rsidP="004B1950">
      <w:pPr>
        <w:pStyle w:val="Heading1"/>
        <w:spacing w:before="240" w:line="259" w:lineRule="auto"/>
        <w:rPr>
          <w:rFonts w:ascii="Century Gothic" w:eastAsia="Century Gothic" w:hAnsi="Century Gothic" w:cs="Century Gothic"/>
          <w:sz w:val="36"/>
          <w:szCs w:val="36"/>
        </w:rPr>
      </w:pPr>
      <w:bookmarkStart w:id="9" w:name="_Toc143076863"/>
      <w:r>
        <w:rPr>
          <w:rFonts w:ascii="Century Gothic" w:eastAsia="Century Gothic" w:hAnsi="Century Gothic" w:cs="Century Gothic"/>
          <w:sz w:val="36"/>
          <w:szCs w:val="36"/>
        </w:rPr>
        <w:lastRenderedPageBreak/>
        <w:t>Environment Setup</w:t>
      </w:r>
      <w:bookmarkEnd w:id="9"/>
    </w:p>
    <w:p w14:paraId="3B2F12E8" w14:textId="77777777" w:rsidR="004B1950" w:rsidRDefault="004B1950" w:rsidP="004B1950"/>
    <w:p w14:paraId="17F51C49" w14:textId="77777777" w:rsidR="004B1950" w:rsidRDefault="004B1950" w:rsidP="004B1950">
      <w:pPr>
        <w:spacing w:line="360" w:lineRule="auto"/>
        <w:rPr>
          <w:rFonts w:ascii="Century Gothic" w:eastAsia="Century Gothic" w:hAnsi="Century Gothic" w:cs="Century Gothic"/>
          <w:color w:val="000000"/>
        </w:rPr>
      </w:pPr>
      <w:r>
        <w:rPr>
          <w:rFonts w:ascii="Century Gothic" w:eastAsia="Century Gothic" w:hAnsi="Century Gothic" w:cs="Century Gothic"/>
          <w:b/>
        </w:rPr>
        <w:t>Software Required</w:t>
      </w:r>
    </w:p>
    <w:p w14:paraId="314AD35E" w14:textId="77777777" w:rsidR="004B1950" w:rsidRDefault="004B1950" w:rsidP="004B1950">
      <w:pPr>
        <w:numPr>
          <w:ilvl w:val="0"/>
          <w:numId w:val="29"/>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React </w:t>
      </w:r>
      <w:proofErr w:type="gramStart"/>
      <w:r>
        <w:rPr>
          <w:rFonts w:ascii="Century Gothic" w:eastAsia="Century Gothic" w:hAnsi="Century Gothic" w:cs="Century Gothic"/>
          <w:color w:val="000000"/>
        </w:rPr>
        <w:t>v18</w:t>
      </w:r>
      <w:proofErr w:type="gramEnd"/>
    </w:p>
    <w:p w14:paraId="1E9B957E" w14:textId="77777777" w:rsidR="004B1950" w:rsidRDefault="004B1950" w:rsidP="004B1950">
      <w:pPr>
        <w:numPr>
          <w:ilvl w:val="0"/>
          <w:numId w:val="29"/>
        </w:numPr>
        <w:pBdr>
          <w:top w:val="none" w:sz="0" w:space="0" w:color="000000"/>
          <w:left w:val="none" w:sz="0" w:space="0" w:color="000000"/>
          <w:bottom w:val="none" w:sz="0" w:space="0" w:color="000000"/>
          <w:right w:val="none" w:sz="0" w:space="0" w:color="000000"/>
          <w:between w:val="none" w:sz="0" w:space="0" w:color="000000"/>
        </w:pBdr>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Visual Studio Code (latest version)</w:t>
      </w:r>
    </w:p>
    <w:p w14:paraId="51C2BC2B" w14:textId="77777777" w:rsidR="004B1950" w:rsidRDefault="004B1950" w:rsidP="004B1950">
      <w:pPr>
        <w:numPr>
          <w:ilvl w:val="0"/>
          <w:numId w:val="29"/>
        </w:numPr>
        <w:pBdr>
          <w:top w:val="none" w:sz="0" w:space="0" w:color="000000"/>
          <w:left w:val="none" w:sz="0" w:space="0" w:color="000000"/>
          <w:bottom w:val="none" w:sz="0" w:space="0" w:color="000000"/>
          <w:right w:val="none" w:sz="0" w:space="0" w:color="000000"/>
          <w:between w:val="none" w:sz="0" w:space="0" w:color="000000"/>
        </w:pBdr>
        <w:spacing w:after="4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Chrome or Edge browser (latest version)</w:t>
      </w:r>
    </w:p>
    <w:bookmarkEnd w:id="2"/>
    <w:p w14:paraId="36B99CB5" w14:textId="77777777" w:rsidR="004B1950" w:rsidRDefault="004B1950" w:rsidP="004B1950">
      <w:pPr>
        <w:spacing w:line="360" w:lineRule="auto"/>
        <w:rPr>
          <w:rFonts w:ascii="Century Gothic" w:eastAsia="Century Gothic" w:hAnsi="Century Gothic" w:cs="Century Gothic"/>
          <w:b/>
        </w:rPr>
      </w:pPr>
    </w:p>
    <w:p w14:paraId="09BD927D" w14:textId="77777777" w:rsidR="004B1950" w:rsidRDefault="004B1950" w:rsidP="004B1950">
      <w:pPr>
        <w:spacing w:line="360" w:lineRule="auto"/>
        <w:rPr>
          <w:rFonts w:ascii="Century Gothic" w:eastAsia="Century Gothic" w:hAnsi="Century Gothic" w:cs="Century Gothic"/>
          <w:b/>
        </w:rPr>
      </w:pPr>
      <w:r>
        <w:rPr>
          <w:rFonts w:ascii="Century Gothic" w:eastAsia="Century Gothic" w:hAnsi="Century Gothic" w:cs="Century Gothic"/>
          <w:b/>
        </w:rPr>
        <w:t>JSON Server Setup</w:t>
      </w:r>
    </w:p>
    <w:p w14:paraId="48A98ADE" w14:textId="77777777" w:rsidR="004B1950" w:rsidRDefault="004B1950" w:rsidP="004B1950">
      <w:pPr>
        <w:numPr>
          <w:ilvl w:val="0"/>
          <w:numId w:val="31"/>
        </w:numPr>
        <w:spacing w:before="40" w:after="40" w:line="240" w:lineRule="auto"/>
        <w:rPr>
          <w:rFonts w:ascii="Century Gothic" w:eastAsia="Century Gothic" w:hAnsi="Century Gothic" w:cs="Century Gothic"/>
        </w:rPr>
      </w:pPr>
      <w:r>
        <w:rPr>
          <w:rFonts w:ascii="Century Gothic" w:eastAsia="Century Gothic" w:hAnsi="Century Gothic" w:cs="Century Gothic"/>
        </w:rPr>
        <w:t>Using JSON Server, we can quickly start REST API service on our desktop.</w:t>
      </w:r>
    </w:p>
    <w:p w14:paraId="2B414F1A" w14:textId="77777777" w:rsidR="004B1950" w:rsidRDefault="004B1950" w:rsidP="004B1950">
      <w:pPr>
        <w:numPr>
          <w:ilvl w:val="0"/>
          <w:numId w:val="31"/>
        </w:numPr>
        <w:spacing w:before="40" w:after="40" w:line="240" w:lineRule="auto"/>
        <w:rPr>
          <w:rFonts w:ascii="Century Gothic" w:eastAsia="Century Gothic" w:hAnsi="Century Gothic" w:cs="Century Gothic"/>
        </w:rPr>
      </w:pPr>
      <w:r>
        <w:rPr>
          <w:rFonts w:ascii="Century Gothic" w:eastAsia="Century Gothic" w:hAnsi="Century Gothic" w:cs="Century Gothic"/>
        </w:rPr>
        <w:t xml:space="preserve">JSON Server is a </w:t>
      </w:r>
      <w:proofErr w:type="spellStart"/>
      <w:r>
        <w:rPr>
          <w:rFonts w:ascii="Century Gothic" w:eastAsia="Century Gothic" w:hAnsi="Century Gothic" w:cs="Century Gothic"/>
        </w:rPr>
        <w:t>npm</w:t>
      </w:r>
      <w:proofErr w:type="spellEnd"/>
      <w:r>
        <w:rPr>
          <w:rFonts w:ascii="Century Gothic" w:eastAsia="Century Gothic" w:hAnsi="Century Gothic" w:cs="Century Gothic"/>
        </w:rPr>
        <w:t xml:space="preserve"> package.</w:t>
      </w:r>
    </w:p>
    <w:p w14:paraId="038453DE" w14:textId="77777777" w:rsidR="004B1950" w:rsidRDefault="004B1950" w:rsidP="004B1950">
      <w:pPr>
        <w:numPr>
          <w:ilvl w:val="0"/>
          <w:numId w:val="31"/>
        </w:numPr>
        <w:spacing w:before="40" w:after="40" w:line="240" w:lineRule="auto"/>
        <w:rPr>
          <w:rFonts w:ascii="Century Gothic" w:eastAsia="Century Gothic" w:hAnsi="Century Gothic" w:cs="Century Gothic"/>
        </w:rPr>
      </w:pPr>
      <w:r>
        <w:rPr>
          <w:rFonts w:ascii="Century Gothic" w:eastAsia="Century Gothic" w:hAnsi="Century Gothic" w:cs="Century Gothic"/>
        </w:rPr>
        <w:t>In the root folder of the provided source code, there is a ‘</w:t>
      </w:r>
      <w:proofErr w:type="spellStart"/>
      <w:proofErr w:type="gramStart"/>
      <w:r>
        <w:rPr>
          <w:rFonts w:ascii="Century Gothic" w:eastAsia="Century Gothic" w:hAnsi="Century Gothic" w:cs="Century Gothic"/>
        </w:rPr>
        <w:t>db.json</w:t>
      </w:r>
      <w:proofErr w:type="spellEnd"/>
      <w:proofErr w:type="gramEnd"/>
      <w:r>
        <w:rPr>
          <w:rFonts w:ascii="Century Gothic" w:eastAsia="Century Gothic" w:hAnsi="Century Gothic" w:cs="Century Gothic"/>
        </w:rPr>
        <w:t>’ file will be there, which is working as a database.</w:t>
      </w:r>
    </w:p>
    <w:p w14:paraId="069220B4" w14:textId="77777777" w:rsidR="004B1950" w:rsidRDefault="004B1950" w:rsidP="004B1950">
      <w:pPr>
        <w:numPr>
          <w:ilvl w:val="0"/>
          <w:numId w:val="31"/>
        </w:numPr>
        <w:spacing w:before="40" w:after="40" w:line="240" w:lineRule="auto"/>
        <w:rPr>
          <w:rFonts w:ascii="Century Gothic" w:eastAsia="Century Gothic" w:hAnsi="Century Gothic" w:cs="Century Gothic"/>
        </w:rPr>
      </w:pPr>
      <w:r>
        <w:rPr>
          <w:rFonts w:ascii="Century Gothic" w:eastAsia="Century Gothic" w:hAnsi="Century Gothic" w:cs="Century Gothic"/>
        </w:rPr>
        <w:t>Open a new terminal window in Visual Studio Code and start the JSON Server by running the below command in a terminal window:</w:t>
      </w:r>
    </w:p>
    <w:p w14:paraId="2EFD3D95" w14:textId="77777777" w:rsidR="004B1950" w:rsidRDefault="004B1950" w:rsidP="004B1950">
      <w:pPr>
        <w:spacing w:before="40" w:after="40" w:line="240" w:lineRule="auto"/>
        <w:ind w:left="720"/>
        <w:rPr>
          <w:rFonts w:ascii="Century Gothic" w:eastAsia="Century Gothic" w:hAnsi="Century Gothic" w:cs="Century Gothic"/>
        </w:rPr>
      </w:pPr>
      <w:proofErr w:type="gramStart"/>
      <w:r>
        <w:rPr>
          <w:rFonts w:ascii="Arial" w:hAnsi="Arial" w:cs="Arial"/>
          <w:color w:val="4D5156"/>
          <w:shd w:val="clear" w:color="auto" w:fill="FFFFFF"/>
        </w:rPr>
        <w:t>“ </w:t>
      </w:r>
      <w:proofErr w:type="spellStart"/>
      <w:r>
        <w:rPr>
          <w:rFonts w:ascii="Arial" w:hAnsi="Arial" w:cs="Arial"/>
          <w:color w:val="040C28"/>
        </w:rPr>
        <w:t>json</w:t>
      </w:r>
      <w:proofErr w:type="spellEnd"/>
      <w:proofErr w:type="gramEnd"/>
      <w:r>
        <w:rPr>
          <w:rFonts w:ascii="Arial" w:hAnsi="Arial" w:cs="Arial"/>
          <w:color w:val="040C28"/>
        </w:rPr>
        <w:t xml:space="preserve">-server --watch </w:t>
      </w:r>
      <w:proofErr w:type="spellStart"/>
      <w:r>
        <w:rPr>
          <w:rFonts w:ascii="Arial" w:hAnsi="Arial" w:cs="Arial"/>
          <w:color w:val="040C28"/>
        </w:rPr>
        <w:t>db.json</w:t>
      </w:r>
      <w:proofErr w:type="spellEnd"/>
      <w:r>
        <w:rPr>
          <w:rFonts w:ascii="Arial" w:hAnsi="Arial" w:cs="Arial"/>
          <w:color w:val="040C28"/>
        </w:rPr>
        <w:t xml:space="preserve"> --port 4000”</w:t>
      </w:r>
      <w:r>
        <w:rPr>
          <w:rFonts w:ascii="Arial" w:hAnsi="Arial" w:cs="Arial"/>
          <w:color w:val="4D5156"/>
          <w:shd w:val="clear" w:color="auto" w:fill="FFFFFF"/>
        </w:rPr>
        <w:t>.</w:t>
      </w:r>
      <w:r>
        <w:rPr>
          <w:rFonts w:ascii="Century Gothic" w:eastAsia="Century Gothic" w:hAnsi="Century Gothic" w:cs="Century Gothic"/>
        </w:rPr>
        <w:t xml:space="preserve"> </w:t>
      </w:r>
    </w:p>
    <w:p w14:paraId="44304CB4" w14:textId="77777777" w:rsidR="004B1950" w:rsidRDefault="004B1950" w:rsidP="004B1950">
      <w:pPr>
        <w:spacing w:before="40" w:after="40" w:line="240" w:lineRule="auto"/>
        <w:ind w:left="720"/>
        <w:rPr>
          <w:rFonts w:ascii="Century Gothic" w:eastAsia="Century Gothic" w:hAnsi="Century Gothic" w:cs="Century Gothic"/>
        </w:rPr>
      </w:pPr>
      <w:r>
        <w:rPr>
          <w:rFonts w:ascii="Century Gothic" w:eastAsia="Century Gothic" w:hAnsi="Century Gothic" w:cs="Century Gothic"/>
        </w:rPr>
        <w:t>This command will start the back-end service.</w:t>
      </w:r>
    </w:p>
    <w:p w14:paraId="0BFB6B7D" w14:textId="77777777" w:rsidR="004B1950" w:rsidRDefault="004B1950" w:rsidP="004B1950">
      <w:pPr>
        <w:numPr>
          <w:ilvl w:val="0"/>
          <w:numId w:val="31"/>
        </w:numPr>
        <w:spacing w:before="40" w:after="40" w:line="240" w:lineRule="auto"/>
        <w:rPr>
          <w:rFonts w:ascii="Century Gothic" w:eastAsia="Century Gothic" w:hAnsi="Century Gothic" w:cs="Century Gothic"/>
        </w:rPr>
      </w:pPr>
      <w:r>
        <w:rPr>
          <w:rFonts w:ascii="Century Gothic" w:eastAsia="Century Gothic" w:hAnsi="Century Gothic" w:cs="Century Gothic"/>
        </w:rPr>
        <w:t>After starting the server, we can see the message “Server is running on port 4000” in the terminal.</w:t>
      </w:r>
    </w:p>
    <w:p w14:paraId="47574292" w14:textId="77777777" w:rsidR="004B1950" w:rsidRDefault="004B1950" w:rsidP="004B1950">
      <w:pPr>
        <w:numPr>
          <w:ilvl w:val="0"/>
          <w:numId w:val="31"/>
        </w:numPr>
        <w:spacing w:before="40" w:after="40" w:line="240" w:lineRule="auto"/>
        <w:rPr>
          <w:rFonts w:ascii="Century Gothic" w:eastAsia="Century Gothic" w:hAnsi="Century Gothic" w:cs="Century Gothic"/>
        </w:rPr>
      </w:pPr>
      <w:r>
        <w:rPr>
          <w:rFonts w:ascii="Century Gothic" w:eastAsia="Century Gothic" w:hAnsi="Century Gothic" w:cs="Century Gothic"/>
        </w:rPr>
        <w:t xml:space="preserve">There are two API end-points available for you to consume, which </w:t>
      </w:r>
      <w:proofErr w:type="gramStart"/>
      <w:r>
        <w:rPr>
          <w:rFonts w:ascii="Century Gothic" w:eastAsia="Century Gothic" w:hAnsi="Century Gothic" w:cs="Century Gothic"/>
        </w:rPr>
        <w:t>are</w:t>
      </w:r>
      <w:proofErr w:type="gramEnd"/>
    </w:p>
    <w:p w14:paraId="79A1C2A9" w14:textId="77777777" w:rsidR="004B1950" w:rsidRDefault="004B1950" w:rsidP="004B1950">
      <w:pPr>
        <w:numPr>
          <w:ilvl w:val="1"/>
          <w:numId w:val="31"/>
        </w:numPr>
        <w:spacing w:before="40" w:after="40" w:line="240" w:lineRule="auto"/>
        <w:rPr>
          <w:rFonts w:ascii="Century Gothic" w:eastAsia="Century Gothic" w:hAnsi="Century Gothic" w:cs="Century Gothic"/>
        </w:rPr>
      </w:pPr>
      <w:hyperlink r:id="rId11" w:history="1">
        <w:r w:rsidRPr="00B52724">
          <w:rPr>
            <w:rStyle w:val="Hyperlink"/>
            <w:rFonts w:ascii="Century Gothic" w:eastAsia="Century Gothic" w:hAnsi="Century Gothic" w:cs="Century Gothic"/>
          </w:rPr>
          <w:t>http://localhost:4000/users</w:t>
        </w:r>
      </w:hyperlink>
    </w:p>
    <w:p w14:paraId="4DB5D59D" w14:textId="77777777" w:rsidR="004B1950" w:rsidRDefault="004B1950" w:rsidP="004B1950">
      <w:pPr>
        <w:numPr>
          <w:ilvl w:val="1"/>
          <w:numId w:val="31"/>
        </w:numPr>
        <w:spacing w:before="40" w:after="40" w:line="240" w:lineRule="auto"/>
        <w:rPr>
          <w:rFonts w:ascii="Century Gothic" w:eastAsia="Century Gothic" w:hAnsi="Century Gothic" w:cs="Century Gothic"/>
        </w:rPr>
      </w:pPr>
      <w:hyperlink r:id="rId12" w:history="1">
        <w:r w:rsidRPr="00B52724">
          <w:rPr>
            <w:rStyle w:val="Hyperlink"/>
            <w:rFonts w:ascii="Century Gothic" w:eastAsia="Century Gothic" w:hAnsi="Century Gothic" w:cs="Century Gothic"/>
          </w:rPr>
          <w:t>http://localhost:4000/posts</w:t>
        </w:r>
      </w:hyperlink>
    </w:p>
    <w:p w14:paraId="53D0CA91" w14:textId="77777777" w:rsidR="004B1950" w:rsidRDefault="004B1950" w:rsidP="004B1950">
      <w:pPr>
        <w:spacing w:before="40" w:after="40" w:line="240" w:lineRule="auto"/>
        <w:ind w:left="720"/>
        <w:rPr>
          <w:rFonts w:ascii="Century Gothic" w:eastAsia="Century Gothic" w:hAnsi="Century Gothic" w:cs="Century Gothic"/>
        </w:rPr>
      </w:pPr>
    </w:p>
    <w:p w14:paraId="0BF7F10C" w14:textId="77777777" w:rsidR="004B1950" w:rsidRDefault="004B1950" w:rsidP="004B1950">
      <w:pPr>
        <w:spacing w:before="40" w:after="40" w:line="240" w:lineRule="auto"/>
        <w:ind w:left="720"/>
        <w:rPr>
          <w:rFonts w:ascii="Century Gothic" w:eastAsia="Century Gothic" w:hAnsi="Century Gothic" w:cs="Century Gothic"/>
        </w:rPr>
      </w:pPr>
    </w:p>
    <w:p w14:paraId="41E72111" w14:textId="77777777" w:rsidR="004B1950" w:rsidRDefault="004B1950" w:rsidP="004B1950">
      <w:pPr>
        <w:spacing w:line="360" w:lineRule="auto"/>
        <w:rPr>
          <w:rFonts w:ascii="Century Gothic" w:eastAsia="Century Gothic" w:hAnsi="Century Gothic" w:cs="Century Gothic"/>
          <w:b/>
        </w:rPr>
      </w:pPr>
      <w:r>
        <w:rPr>
          <w:rFonts w:ascii="Century Gothic" w:eastAsia="Century Gothic" w:hAnsi="Century Gothic" w:cs="Century Gothic"/>
          <w:b/>
        </w:rPr>
        <w:t xml:space="preserve">React app </w:t>
      </w:r>
      <w:proofErr w:type="gramStart"/>
      <w:r>
        <w:rPr>
          <w:rFonts w:ascii="Century Gothic" w:eastAsia="Century Gothic" w:hAnsi="Century Gothic" w:cs="Century Gothic"/>
          <w:b/>
        </w:rPr>
        <w:t>setup</w:t>
      </w:r>
      <w:proofErr w:type="gramEnd"/>
    </w:p>
    <w:p w14:paraId="5AEC5C7F" w14:textId="77777777" w:rsidR="004B1950" w:rsidRDefault="004B1950" w:rsidP="004B1950">
      <w:pPr>
        <w:numPr>
          <w:ilvl w:val="0"/>
          <w:numId w:val="31"/>
        </w:numPr>
        <w:spacing w:before="40" w:after="40" w:line="240" w:lineRule="auto"/>
        <w:rPr>
          <w:rFonts w:ascii="Century Gothic" w:eastAsia="Century Gothic" w:hAnsi="Century Gothic" w:cs="Century Gothic"/>
        </w:rPr>
      </w:pPr>
      <w:r>
        <w:rPr>
          <w:rFonts w:ascii="Century Gothic" w:eastAsia="Century Gothic" w:hAnsi="Century Gothic" w:cs="Century Gothic"/>
        </w:rPr>
        <w:t xml:space="preserve">Open a new terminal window in Visual Studio Code and run </w:t>
      </w:r>
      <w:proofErr w:type="spellStart"/>
      <w:r>
        <w:rPr>
          <w:rFonts w:ascii="Consolas" w:eastAsia="Consolas" w:hAnsi="Consolas" w:cs="Consolas"/>
          <w:color w:val="2F5496"/>
        </w:rPr>
        <w:t>npm</w:t>
      </w:r>
      <w:proofErr w:type="spellEnd"/>
      <w:r>
        <w:rPr>
          <w:rFonts w:ascii="Consolas" w:eastAsia="Consolas" w:hAnsi="Consolas" w:cs="Consolas"/>
          <w:color w:val="2F5496"/>
        </w:rPr>
        <w:t xml:space="preserve"> install</w:t>
      </w:r>
      <w:r>
        <w:rPr>
          <w:rFonts w:ascii="Century Gothic" w:eastAsia="Century Gothic" w:hAnsi="Century Gothic" w:cs="Century Gothic"/>
        </w:rPr>
        <w:t xml:space="preserve"> command to get the dependencies for the React project.</w:t>
      </w:r>
    </w:p>
    <w:p w14:paraId="38A54D61" w14:textId="77777777" w:rsidR="004B1950" w:rsidRDefault="004B1950" w:rsidP="004B1950">
      <w:pPr>
        <w:numPr>
          <w:ilvl w:val="0"/>
          <w:numId w:val="31"/>
        </w:numPr>
        <w:pBdr>
          <w:top w:val="none" w:sz="0" w:space="0" w:color="000000"/>
          <w:left w:val="none" w:sz="0" w:space="0" w:color="000000"/>
          <w:bottom w:val="none" w:sz="0" w:space="0" w:color="000000"/>
          <w:right w:val="none" w:sz="0" w:space="0" w:color="000000"/>
          <w:between w:val="none" w:sz="0" w:space="0" w:color="000000"/>
        </w:pBdr>
        <w:spacing w:before="40" w:after="40" w:line="24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Run the React application by entering </w:t>
      </w:r>
      <w:r>
        <w:rPr>
          <w:rFonts w:ascii="Century Gothic" w:eastAsia="Century Gothic" w:hAnsi="Century Gothic" w:cs="Century Gothic"/>
        </w:rPr>
        <w:t>the command</w:t>
      </w:r>
      <w:r>
        <w:rPr>
          <w:rFonts w:ascii="Century Gothic" w:eastAsia="Century Gothic" w:hAnsi="Century Gothic" w:cs="Century Gothic"/>
          <w:color w:val="000000"/>
        </w:rPr>
        <w:t xml:space="preserve"> </w:t>
      </w:r>
      <w:proofErr w:type="spellStart"/>
      <w:r>
        <w:rPr>
          <w:rFonts w:ascii="Century Gothic" w:eastAsia="Century Gothic" w:hAnsi="Century Gothic" w:cs="Century Gothic"/>
          <w:b/>
          <w:color w:val="000000"/>
        </w:rPr>
        <w:t>npm</w:t>
      </w:r>
      <w:proofErr w:type="spellEnd"/>
      <w:r>
        <w:rPr>
          <w:rFonts w:ascii="Century Gothic" w:eastAsia="Century Gothic" w:hAnsi="Century Gothic" w:cs="Century Gothic"/>
          <w:b/>
          <w:color w:val="000000"/>
        </w:rPr>
        <w:t xml:space="preserve"> </w:t>
      </w:r>
      <w:proofErr w:type="gramStart"/>
      <w:r>
        <w:rPr>
          <w:rFonts w:ascii="Century Gothic" w:eastAsia="Century Gothic" w:hAnsi="Century Gothic" w:cs="Century Gothic"/>
          <w:b/>
          <w:color w:val="000000"/>
        </w:rPr>
        <w:t>start</w:t>
      </w:r>
      <w:proofErr w:type="gramEnd"/>
    </w:p>
    <w:p w14:paraId="38964287" w14:textId="77777777" w:rsidR="004B1950" w:rsidRDefault="004B1950" w:rsidP="004B1950">
      <w:pPr>
        <w:numPr>
          <w:ilvl w:val="0"/>
          <w:numId w:val="31"/>
        </w:numPr>
        <w:spacing w:before="40" w:after="40" w:line="240" w:lineRule="auto"/>
        <w:rPr>
          <w:rFonts w:ascii="Century Gothic" w:eastAsia="Century Gothic" w:hAnsi="Century Gothic" w:cs="Century Gothic"/>
        </w:rPr>
      </w:pPr>
      <w:r>
        <w:rPr>
          <w:rFonts w:ascii="Century Gothic" w:eastAsia="Century Gothic" w:hAnsi="Century Gothic" w:cs="Century Gothic"/>
        </w:rPr>
        <w:t xml:space="preserve">The React application will be launched it in the browser using the link </w:t>
      </w:r>
      <w:proofErr w:type="gramStart"/>
      <w:r>
        <w:rPr>
          <w:rFonts w:ascii="Century Gothic" w:eastAsia="Century Gothic" w:hAnsi="Century Gothic" w:cs="Century Gothic"/>
        </w:rPr>
        <w:t>http://localhost:3000/</w:t>
      </w:r>
      <w:proofErr w:type="gramEnd"/>
    </w:p>
    <w:p w14:paraId="77830909" w14:textId="77777777" w:rsidR="004B1950" w:rsidRDefault="004B1950" w:rsidP="004B1950">
      <w:pPr>
        <w:numPr>
          <w:ilvl w:val="0"/>
          <w:numId w:val="31"/>
        </w:numPr>
        <w:spacing w:before="40" w:after="40" w:line="240" w:lineRule="auto"/>
        <w:rPr>
          <w:rFonts w:ascii="Century Gothic" w:eastAsia="Century Gothic" w:hAnsi="Century Gothic" w:cs="Century Gothic"/>
        </w:rPr>
      </w:pPr>
      <w:r>
        <w:rPr>
          <w:rFonts w:ascii="Century Gothic" w:eastAsia="Century Gothic" w:hAnsi="Century Gothic" w:cs="Century Gothic"/>
        </w:rPr>
        <w:t>It should display the below screen layout.</w:t>
      </w:r>
    </w:p>
    <w:p w14:paraId="78FE8FDC" w14:textId="77777777" w:rsidR="004B1950" w:rsidRDefault="004B1950" w:rsidP="004B1950">
      <w:pPr>
        <w:spacing w:before="40" w:after="40" w:line="240" w:lineRule="auto"/>
        <w:ind w:left="720"/>
        <w:rPr>
          <w:rFonts w:ascii="Century Gothic" w:eastAsia="Century Gothic" w:hAnsi="Century Gothic" w:cs="Century Gothic"/>
        </w:rPr>
      </w:pPr>
    </w:p>
    <w:p w14:paraId="58E1D2D9" w14:textId="77777777" w:rsidR="004B1950" w:rsidRDefault="004B1950" w:rsidP="004B1950">
      <w:pPr>
        <w:spacing w:before="40" w:after="40" w:line="240" w:lineRule="auto"/>
        <w:rPr>
          <w:rFonts w:ascii="Century Gothic" w:eastAsia="Century Gothic" w:hAnsi="Century Gothic" w:cs="Century Gothic"/>
        </w:rPr>
      </w:pPr>
    </w:p>
    <w:p w14:paraId="1F58BB6C" w14:textId="77777777" w:rsidR="004B1950" w:rsidRDefault="004B1950" w:rsidP="004B1950">
      <w:pPr>
        <w:spacing w:before="40" w:after="40" w:line="240" w:lineRule="auto"/>
        <w:rPr>
          <w:rFonts w:ascii="Century Gothic" w:eastAsia="Century Gothic" w:hAnsi="Century Gothic" w:cs="Century Gothic"/>
        </w:rPr>
      </w:pPr>
    </w:p>
    <w:p w14:paraId="2A1AE079" w14:textId="77777777" w:rsidR="004B1950" w:rsidRPr="00FF60E2" w:rsidRDefault="004B1950" w:rsidP="004B1950">
      <w:pPr>
        <w:pStyle w:val="Heading1"/>
        <w:spacing w:before="240" w:line="259" w:lineRule="auto"/>
        <w:rPr>
          <w:rFonts w:ascii="Century Gothic" w:eastAsia="Century Gothic" w:hAnsi="Century Gothic" w:cs="Century Gothic"/>
          <w:sz w:val="36"/>
          <w:szCs w:val="36"/>
        </w:rPr>
      </w:pPr>
      <w:bookmarkStart w:id="10" w:name="_Toc143076864"/>
      <w:r>
        <w:rPr>
          <w:rFonts w:ascii="Century Gothic" w:eastAsia="Century Gothic" w:hAnsi="Century Gothic" w:cs="Century Gothic"/>
          <w:sz w:val="36"/>
          <w:szCs w:val="36"/>
        </w:rPr>
        <w:t xml:space="preserve">4. </w:t>
      </w:r>
      <w:r w:rsidRPr="00FF60E2">
        <w:rPr>
          <w:rFonts w:ascii="Century Gothic" w:eastAsia="Century Gothic" w:hAnsi="Century Gothic" w:cs="Century Gothic"/>
          <w:sz w:val="36"/>
          <w:szCs w:val="36"/>
        </w:rPr>
        <w:t>Getting the Template Source Code</w:t>
      </w:r>
      <w:bookmarkEnd w:id="10"/>
    </w:p>
    <w:p w14:paraId="64224B4F" w14:textId="77777777" w:rsidR="004B1950" w:rsidRDefault="004B1950" w:rsidP="004B1950">
      <w:pPr>
        <w:numPr>
          <w:ilvl w:val="0"/>
          <w:numId w:val="30"/>
        </w:numPr>
        <w:pBdr>
          <w:top w:val="none" w:sz="0" w:space="0" w:color="000000"/>
          <w:left w:val="none" w:sz="0" w:space="0" w:color="000000"/>
          <w:bottom w:val="none" w:sz="0" w:space="0" w:color="000000"/>
          <w:right w:val="none" w:sz="0" w:space="0" w:color="000000"/>
          <w:between w:val="none" w:sz="0" w:space="0" w:color="000000"/>
        </w:pBdr>
        <w:spacing w:before="40" w:after="40" w:line="240" w:lineRule="auto"/>
        <w:rPr>
          <w:rFonts w:ascii="Century Gothic" w:eastAsia="Century Gothic" w:hAnsi="Century Gothic" w:cs="Century Gothic"/>
          <w:color w:val="000000"/>
        </w:rPr>
      </w:pPr>
      <w:r>
        <w:rPr>
          <w:rFonts w:ascii="Century Gothic" w:eastAsia="Century Gothic" w:hAnsi="Century Gothic" w:cs="Century Gothic"/>
          <w:color w:val="000000"/>
        </w:rPr>
        <w:t>The coding should be done based on a template source code provided for this case study.</w:t>
      </w:r>
    </w:p>
    <w:p w14:paraId="12B00F3C" w14:textId="77777777" w:rsidR="004B1950" w:rsidRDefault="004B1950" w:rsidP="004B1950">
      <w:pPr>
        <w:numPr>
          <w:ilvl w:val="0"/>
          <w:numId w:val="30"/>
        </w:numPr>
        <w:pBdr>
          <w:top w:val="none" w:sz="0" w:space="0" w:color="000000"/>
          <w:left w:val="none" w:sz="0" w:space="0" w:color="000000"/>
          <w:bottom w:val="none" w:sz="0" w:space="0" w:color="000000"/>
          <w:right w:val="none" w:sz="0" w:space="0" w:color="000000"/>
          <w:between w:val="none" w:sz="0" w:space="0" w:color="000000"/>
        </w:pBdr>
        <w:spacing w:before="40" w:after="40" w:line="24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This will help to quickly get started with </w:t>
      </w:r>
      <w:r>
        <w:rPr>
          <w:rFonts w:ascii="Century Gothic" w:eastAsia="Century Gothic" w:hAnsi="Century Gothic" w:cs="Century Gothic"/>
        </w:rPr>
        <w:t xml:space="preserve">a </w:t>
      </w:r>
      <w:r>
        <w:rPr>
          <w:rFonts w:ascii="Century Gothic" w:eastAsia="Century Gothic" w:hAnsi="Century Gothic" w:cs="Century Gothic"/>
          <w:color w:val="000000"/>
        </w:rPr>
        <w:t>case study, as some features of coding will be already implemented.</w:t>
      </w:r>
    </w:p>
    <w:p w14:paraId="07453C1B" w14:textId="77777777" w:rsidR="004B1950" w:rsidRDefault="004B1950" w:rsidP="004B1950">
      <w:pPr>
        <w:numPr>
          <w:ilvl w:val="0"/>
          <w:numId w:val="30"/>
        </w:numPr>
        <w:pBdr>
          <w:top w:val="none" w:sz="0" w:space="0" w:color="000000"/>
          <w:left w:val="none" w:sz="0" w:space="0" w:color="000000"/>
          <w:bottom w:val="none" w:sz="0" w:space="0" w:color="000000"/>
          <w:right w:val="none" w:sz="0" w:space="0" w:color="000000"/>
          <w:between w:val="none" w:sz="0" w:space="0" w:color="000000"/>
        </w:pBdr>
        <w:spacing w:before="40" w:after="40" w:line="240" w:lineRule="auto"/>
        <w:rPr>
          <w:rFonts w:ascii="Century Gothic" w:eastAsia="Century Gothic" w:hAnsi="Century Gothic" w:cs="Century Gothic"/>
          <w:color w:val="000000"/>
        </w:rPr>
      </w:pPr>
      <w:r>
        <w:rPr>
          <w:rFonts w:ascii="Century Gothic" w:eastAsia="Century Gothic" w:hAnsi="Century Gothic" w:cs="Century Gothic"/>
          <w:color w:val="000000"/>
        </w:rPr>
        <w:t>Find below the code template embedded:</w:t>
      </w:r>
    </w:p>
    <w:p w14:paraId="061F79FB" w14:textId="77777777" w:rsidR="004B1950" w:rsidRDefault="004B1950" w:rsidP="004B1950">
      <w:pPr>
        <w:spacing w:before="40" w:after="40" w:line="240" w:lineRule="auto"/>
        <w:rPr>
          <w:rFonts w:ascii="Century Gothic" w:eastAsia="Century Gothic" w:hAnsi="Century Gothic" w:cs="Century Gothic"/>
        </w:rPr>
      </w:pPr>
    </w:p>
    <w:p w14:paraId="00973F12" w14:textId="77777777" w:rsidR="004B1950" w:rsidRDefault="004B1950" w:rsidP="004B1950">
      <w:pPr>
        <w:spacing w:before="40" w:after="40" w:line="240" w:lineRule="auto"/>
        <w:ind w:left="2880"/>
        <w:rPr>
          <w:rFonts w:ascii="Century Gothic" w:eastAsia="Century Gothic" w:hAnsi="Century Gothic" w:cs="Century Gothic"/>
        </w:rPr>
      </w:pPr>
    </w:p>
    <w:p w14:paraId="455B4172" w14:textId="77777777" w:rsidR="004B1950" w:rsidRDefault="004B1950" w:rsidP="004B1950">
      <w:pPr>
        <w:spacing w:before="40" w:after="40" w:line="240" w:lineRule="auto"/>
        <w:ind w:firstLine="1870"/>
        <w:rPr>
          <w:rFonts w:ascii="Century Gothic" w:eastAsia="Century Gothic" w:hAnsi="Century Gothic" w:cs="Century Gothic"/>
        </w:rPr>
      </w:pPr>
      <w:r>
        <w:rPr>
          <w:rFonts w:ascii="Century Gothic" w:eastAsia="Century Gothic" w:hAnsi="Century Gothic" w:cs="Century Gothic"/>
        </w:rPr>
        <w:object w:dxaOrig="1763" w:dyaOrig="818" w14:anchorId="67119B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8pt;height:41pt" o:ole="">
            <v:imagedata r:id="rId13" o:title=""/>
          </v:shape>
          <o:OLEObject Type="Embed" ProgID="Package" ShapeID="_x0000_i1027" DrawAspect="Content" ObjectID="_1753689943" r:id="rId14"/>
        </w:object>
      </w:r>
    </w:p>
    <w:p w14:paraId="6779DBFF" w14:textId="6AFCA3AA" w:rsidR="00BC65A5" w:rsidRPr="00BC65A5" w:rsidRDefault="00BC65A5" w:rsidP="00BC65A5">
      <w:pPr>
        <w:spacing w:before="40" w:after="40" w:line="240" w:lineRule="auto"/>
        <w:rPr>
          <w:rFonts w:ascii="Century Gothic" w:eastAsia="Century Gothic" w:hAnsi="Century Gothic" w:cs="Century Gothic"/>
          <w:b/>
          <w:bCs/>
        </w:rPr>
      </w:pPr>
      <w:r>
        <w:rPr>
          <w:rFonts w:ascii="Century Gothic" w:eastAsia="Century Gothic" w:hAnsi="Century Gothic" w:cs="Century Gothic"/>
        </w:rPr>
        <w:t xml:space="preserve">       </w:t>
      </w:r>
      <w:r w:rsidRPr="00BC65A5">
        <w:rPr>
          <w:rFonts w:ascii="Century Gothic" w:eastAsia="Century Gothic" w:hAnsi="Century Gothic" w:cs="Century Gothic"/>
          <w:b/>
          <w:bCs/>
        </w:rPr>
        <w:t>/*** You can also download the skeleton code from portal ***/</w:t>
      </w:r>
    </w:p>
    <w:p w14:paraId="58EA9D30" w14:textId="77777777" w:rsidR="004B1950" w:rsidRDefault="004B1950" w:rsidP="004B1950">
      <w:pPr>
        <w:spacing w:before="40" w:after="40" w:line="240" w:lineRule="auto"/>
        <w:ind w:firstLine="1870"/>
        <w:rPr>
          <w:rFonts w:ascii="Century Gothic" w:eastAsia="Century Gothic" w:hAnsi="Century Gothic" w:cs="Century Gothic"/>
        </w:rPr>
      </w:pPr>
    </w:p>
    <w:p w14:paraId="3B9D1986" w14:textId="77777777" w:rsidR="004B1950" w:rsidRDefault="004B1950" w:rsidP="004B1950">
      <w:pPr>
        <w:numPr>
          <w:ilvl w:val="0"/>
          <w:numId w:val="30"/>
        </w:numPr>
        <w:pBdr>
          <w:top w:val="none" w:sz="0" w:space="0" w:color="000000"/>
          <w:left w:val="none" w:sz="0" w:space="0" w:color="000000"/>
          <w:bottom w:val="none" w:sz="0" w:space="0" w:color="000000"/>
          <w:right w:val="none" w:sz="0" w:space="0" w:color="000000"/>
          <w:between w:val="none" w:sz="0" w:space="0" w:color="000000"/>
        </w:pBdr>
        <w:spacing w:before="40" w:after="40" w:line="240" w:lineRule="auto"/>
        <w:rPr>
          <w:rFonts w:ascii="Century Gothic" w:eastAsia="Century Gothic" w:hAnsi="Century Gothic" w:cs="Century Gothic"/>
          <w:color w:val="000000"/>
        </w:rPr>
      </w:pPr>
      <w:r>
        <w:rPr>
          <w:rFonts w:ascii="Century Gothic" w:eastAsia="Century Gothic" w:hAnsi="Century Gothic" w:cs="Century Gothic"/>
          <w:color w:val="000000"/>
        </w:rPr>
        <w:t>Once the source code is available, open the root folder ‘</w:t>
      </w:r>
      <w:r>
        <w:rPr>
          <w:rFonts w:ascii="Consolas" w:eastAsia="Consolas" w:hAnsi="Consolas" w:cs="Consolas"/>
          <w:color w:val="2F5496"/>
        </w:rPr>
        <w:t>social-connect</w:t>
      </w:r>
      <w:r>
        <w:rPr>
          <w:rFonts w:ascii="Century Gothic" w:eastAsia="Century Gothic" w:hAnsi="Century Gothic" w:cs="Century Gothic"/>
          <w:color w:val="000000"/>
        </w:rPr>
        <w:t xml:space="preserve"> in Visual Studio Code.</w:t>
      </w:r>
    </w:p>
    <w:p w14:paraId="14E8F06A" w14:textId="5090A607" w:rsidR="004B1950" w:rsidRDefault="004B1950" w:rsidP="004B1950">
      <w:pPr>
        <w:numPr>
          <w:ilvl w:val="0"/>
          <w:numId w:val="30"/>
        </w:numPr>
        <w:pBdr>
          <w:top w:val="none" w:sz="0" w:space="0" w:color="000000"/>
          <w:left w:val="none" w:sz="0" w:space="0" w:color="000000"/>
          <w:bottom w:val="none" w:sz="0" w:space="0" w:color="000000"/>
          <w:right w:val="none" w:sz="0" w:space="0" w:color="000000"/>
          <w:between w:val="none" w:sz="0" w:space="0" w:color="000000"/>
        </w:pBdr>
        <w:spacing w:before="40" w:after="40" w:line="24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When you run the template Source Code, you will see the following </w:t>
      </w:r>
      <w:r w:rsidR="00325EF8">
        <w:rPr>
          <w:rFonts w:ascii="Century Gothic" w:eastAsia="Century Gothic" w:hAnsi="Century Gothic" w:cs="Century Gothic"/>
          <w:color w:val="000000"/>
        </w:rPr>
        <w:t>screen.</w:t>
      </w:r>
    </w:p>
    <w:p w14:paraId="475BD7F7" w14:textId="77777777" w:rsidR="004B1950" w:rsidRDefault="004B1950" w:rsidP="004B1950">
      <w:pPr>
        <w:rPr>
          <w:rFonts w:ascii="Century Gothic" w:eastAsia="Century Gothic" w:hAnsi="Century Gothic" w:cs="Century Gothic"/>
          <w:color w:val="000000"/>
        </w:rPr>
      </w:pPr>
      <w:bookmarkStart w:id="11" w:name="_heading=h.3dy6vkm" w:colFirst="0" w:colLast="0"/>
      <w:bookmarkEnd w:id="11"/>
    </w:p>
    <w:p w14:paraId="2979072F" w14:textId="77777777" w:rsidR="004B1950" w:rsidRDefault="004B1950" w:rsidP="004B1950">
      <w:pPr>
        <w:spacing w:before="40" w:after="40" w:line="240" w:lineRule="auto"/>
        <w:rPr>
          <w:rFonts w:ascii="Century Gothic" w:eastAsia="Century Gothic" w:hAnsi="Century Gothic" w:cs="Century Gothic"/>
        </w:rPr>
      </w:pPr>
    </w:p>
    <w:p w14:paraId="2315517F" w14:textId="77777777" w:rsidR="004B1950" w:rsidRDefault="004B1950" w:rsidP="004B1950">
      <w:pPr>
        <w:spacing w:before="40" w:after="40" w:line="240" w:lineRule="auto"/>
        <w:rPr>
          <w:rFonts w:ascii="Century Gothic" w:eastAsia="Century Gothic" w:hAnsi="Century Gothic" w:cs="Century Gothic"/>
        </w:rPr>
      </w:pPr>
    </w:p>
    <w:p w14:paraId="03E42A31" w14:textId="77777777" w:rsidR="004B1950" w:rsidRDefault="004B1950" w:rsidP="004B1950">
      <w:pPr>
        <w:spacing w:before="40" w:after="40" w:line="240" w:lineRule="auto"/>
        <w:rPr>
          <w:rFonts w:ascii="Century Gothic" w:eastAsia="Century Gothic" w:hAnsi="Century Gothic" w:cs="Century Gothic"/>
        </w:rPr>
      </w:pPr>
      <w:r>
        <w:rPr>
          <w:rFonts w:ascii="Century Gothic" w:eastAsia="Century Gothic" w:hAnsi="Century Gothic" w:cs="Century Gothic"/>
        </w:rPr>
        <w:t xml:space="preserve">    </w:t>
      </w:r>
      <w:r>
        <w:rPr>
          <w:noProof/>
          <w:lang w:val="en-US"/>
        </w:rPr>
        <w:drawing>
          <wp:inline distT="0" distB="0" distL="0" distR="0" wp14:anchorId="59905750" wp14:editId="11727CC5">
            <wp:extent cx="4267200" cy="1533525"/>
            <wp:effectExtent l="0" t="0" r="0" b="9525"/>
            <wp:docPr id="21" name="Picture 21" descr="A close-up of a person holding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lose-up of a person holding a sign&#10;&#10;Description automatically generated"/>
                    <pic:cNvPicPr/>
                  </pic:nvPicPr>
                  <pic:blipFill>
                    <a:blip r:embed="rId15"/>
                    <a:stretch>
                      <a:fillRect/>
                    </a:stretch>
                  </pic:blipFill>
                  <pic:spPr>
                    <a:xfrm>
                      <a:off x="0" y="0"/>
                      <a:ext cx="4267200" cy="1533525"/>
                    </a:xfrm>
                    <a:prstGeom prst="rect">
                      <a:avLst/>
                    </a:prstGeom>
                  </pic:spPr>
                </pic:pic>
              </a:graphicData>
            </a:graphic>
          </wp:inline>
        </w:drawing>
      </w:r>
    </w:p>
    <w:p w14:paraId="63333DFD" w14:textId="77777777" w:rsidR="004B1950" w:rsidRDefault="004B1950" w:rsidP="004B1950">
      <w:pPr>
        <w:spacing w:before="40" w:after="40" w:line="240" w:lineRule="auto"/>
        <w:rPr>
          <w:rFonts w:ascii="Century Gothic" w:eastAsia="Century Gothic" w:hAnsi="Century Gothic" w:cs="Century Gothic"/>
        </w:rPr>
      </w:pPr>
    </w:p>
    <w:p w14:paraId="3FDE08D9" w14:textId="77777777" w:rsidR="004B1950" w:rsidRDefault="004B1950" w:rsidP="004B1950">
      <w:pPr>
        <w:spacing w:before="40" w:after="40" w:line="240" w:lineRule="auto"/>
        <w:rPr>
          <w:rFonts w:ascii="Century Gothic" w:eastAsia="Century Gothic" w:hAnsi="Century Gothic" w:cs="Century Gothic"/>
        </w:rPr>
      </w:pPr>
    </w:p>
    <w:p w14:paraId="440642ED" w14:textId="77777777" w:rsidR="004B1950" w:rsidRDefault="004B1950" w:rsidP="004B1950">
      <w:pPr>
        <w:spacing w:before="40" w:after="40" w:line="240" w:lineRule="auto"/>
        <w:rPr>
          <w:rFonts w:ascii="Century Gothic" w:eastAsia="Century Gothic" w:hAnsi="Century Gothic" w:cs="Century Gothic"/>
        </w:rPr>
      </w:pPr>
    </w:p>
    <w:p w14:paraId="3F424C9F" w14:textId="77777777" w:rsidR="004B1950" w:rsidRDefault="004B1950" w:rsidP="004B1950">
      <w:pPr>
        <w:spacing w:before="40" w:after="40" w:line="240" w:lineRule="auto"/>
        <w:rPr>
          <w:rFonts w:ascii="Century Gothic" w:eastAsia="Century Gothic" w:hAnsi="Century Gothic" w:cs="Century Gothic"/>
        </w:rPr>
      </w:pPr>
    </w:p>
    <w:p w14:paraId="6D825763" w14:textId="77777777" w:rsidR="004B1950" w:rsidRDefault="004B1950" w:rsidP="004B1950">
      <w:pPr>
        <w:spacing w:before="40" w:after="40" w:line="240" w:lineRule="auto"/>
        <w:rPr>
          <w:rFonts w:ascii="Century Gothic" w:eastAsia="Century Gothic" w:hAnsi="Century Gothic" w:cs="Century Gothic"/>
        </w:rPr>
      </w:pPr>
    </w:p>
    <w:p w14:paraId="3C5F52D2" w14:textId="77777777" w:rsidR="004B1950" w:rsidRDefault="004B1950" w:rsidP="004B1950">
      <w:pPr>
        <w:spacing w:before="40" w:after="40" w:line="240" w:lineRule="auto"/>
        <w:rPr>
          <w:rFonts w:ascii="Century Gothic" w:eastAsia="Century Gothic" w:hAnsi="Century Gothic" w:cs="Century Gothic"/>
        </w:rPr>
      </w:pPr>
    </w:p>
    <w:p w14:paraId="2FF924D2" w14:textId="77777777" w:rsidR="004B1950" w:rsidRDefault="004B1950" w:rsidP="004B1950">
      <w:pPr>
        <w:spacing w:before="40" w:after="40" w:line="240" w:lineRule="auto"/>
        <w:rPr>
          <w:rFonts w:ascii="Century Gothic" w:eastAsia="Century Gothic" w:hAnsi="Century Gothic" w:cs="Century Gothic"/>
        </w:rPr>
      </w:pPr>
    </w:p>
    <w:p w14:paraId="040660AA" w14:textId="77777777" w:rsidR="004B1950" w:rsidRDefault="004B1950" w:rsidP="004B1950">
      <w:pPr>
        <w:spacing w:before="40" w:after="40" w:line="240" w:lineRule="auto"/>
        <w:rPr>
          <w:rFonts w:ascii="Century Gothic" w:eastAsia="Century Gothic" w:hAnsi="Century Gothic" w:cs="Century Gothic"/>
        </w:rPr>
      </w:pPr>
    </w:p>
    <w:p w14:paraId="03B6FB1B" w14:textId="77777777" w:rsidR="004B1950" w:rsidRDefault="004B1950" w:rsidP="004B1950">
      <w:pPr>
        <w:spacing w:after="0" w:line="240" w:lineRule="auto"/>
        <w:rPr>
          <w:rFonts w:ascii="Century Gothic" w:eastAsia="Century Gothic" w:hAnsi="Century Gothic" w:cs="Century Gothic"/>
          <w:b/>
        </w:rPr>
      </w:pPr>
      <w:r>
        <w:rPr>
          <w:rFonts w:ascii="Century Gothic" w:eastAsia="Century Gothic" w:hAnsi="Century Gothic" w:cs="Century Gothic"/>
          <w:b/>
        </w:rPr>
        <w:br w:type="page"/>
      </w:r>
    </w:p>
    <w:p w14:paraId="1DCBE7C5" w14:textId="49DE2642" w:rsidR="004B1950" w:rsidRPr="00875298" w:rsidRDefault="004B1950" w:rsidP="00875298">
      <w:pPr>
        <w:spacing w:line="360" w:lineRule="auto"/>
        <w:rPr>
          <w:rFonts w:ascii="Century Gothic" w:eastAsia="Century Gothic" w:hAnsi="Century Gothic" w:cs="Century Gothic"/>
          <w:b/>
        </w:rPr>
      </w:pPr>
      <w:r w:rsidRPr="00875298">
        <w:rPr>
          <w:rFonts w:ascii="Century Gothic" w:eastAsia="Century Gothic" w:hAnsi="Century Gothic" w:cs="Century Gothic"/>
          <w:b/>
        </w:rPr>
        <w:lastRenderedPageBreak/>
        <w:t xml:space="preserve">The User Interface after successfully completed the </w:t>
      </w:r>
      <w:r w:rsidR="00875298" w:rsidRPr="00875298">
        <w:rPr>
          <w:rFonts w:ascii="Century Gothic" w:eastAsia="Century Gothic" w:hAnsi="Century Gothic" w:cs="Century Gothic"/>
          <w:b/>
        </w:rPr>
        <w:t>Project.</w:t>
      </w:r>
    </w:p>
    <w:p w14:paraId="32872372" w14:textId="77777777" w:rsidR="004B1950" w:rsidRPr="005533EA" w:rsidRDefault="004B1950" w:rsidP="004B1950">
      <w:pPr>
        <w:rPr>
          <w:lang w:val="en-US"/>
        </w:rPr>
      </w:pPr>
    </w:p>
    <w:p w14:paraId="05678CB5" w14:textId="77777777" w:rsidR="004B1950" w:rsidRDefault="004B1950" w:rsidP="004B1950">
      <w:pPr>
        <w:spacing w:after="0" w:line="240" w:lineRule="auto"/>
        <w:rPr>
          <w:rFonts w:ascii="Century Gothic" w:eastAsia="Century Gothic" w:hAnsi="Century Gothic" w:cs="Century Gothic"/>
        </w:rPr>
      </w:pPr>
      <w:r>
        <w:rPr>
          <w:noProof/>
          <w:lang w:val="en-US"/>
        </w:rPr>
        <w:drawing>
          <wp:inline distT="0" distB="0" distL="0" distR="0" wp14:anchorId="702949D6" wp14:editId="7B028063">
            <wp:extent cx="5731510" cy="4546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546600"/>
                    </a:xfrm>
                    <a:prstGeom prst="rect">
                      <a:avLst/>
                    </a:prstGeom>
                  </pic:spPr>
                </pic:pic>
              </a:graphicData>
            </a:graphic>
          </wp:inline>
        </w:drawing>
      </w:r>
    </w:p>
    <w:p w14:paraId="708DA962" w14:textId="77777777" w:rsidR="004B1950" w:rsidRDefault="004B1950" w:rsidP="004B1950">
      <w:pPr>
        <w:spacing w:after="0" w:line="240" w:lineRule="auto"/>
        <w:rPr>
          <w:rFonts w:ascii="Century Gothic" w:eastAsia="Century Gothic" w:hAnsi="Century Gothic" w:cs="Century Gothic"/>
        </w:rPr>
      </w:pPr>
      <w:r>
        <w:rPr>
          <w:noProof/>
          <w:lang w:val="en-US"/>
        </w:rPr>
        <w:drawing>
          <wp:inline distT="0" distB="0" distL="0" distR="0" wp14:anchorId="2A045AAA" wp14:editId="0416F99D">
            <wp:extent cx="5731510" cy="2369820"/>
            <wp:effectExtent l="0" t="0" r="0" b="0"/>
            <wp:docPr id="18" name="Picture 1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hat&#10;&#10;Description automatically generated"/>
                    <pic:cNvPicPr/>
                  </pic:nvPicPr>
                  <pic:blipFill>
                    <a:blip r:embed="rId17"/>
                    <a:stretch>
                      <a:fillRect/>
                    </a:stretch>
                  </pic:blipFill>
                  <pic:spPr>
                    <a:xfrm>
                      <a:off x="0" y="0"/>
                      <a:ext cx="5731510" cy="2369820"/>
                    </a:xfrm>
                    <a:prstGeom prst="rect">
                      <a:avLst/>
                    </a:prstGeom>
                  </pic:spPr>
                </pic:pic>
              </a:graphicData>
            </a:graphic>
          </wp:inline>
        </w:drawing>
      </w:r>
    </w:p>
    <w:p w14:paraId="05A80632" w14:textId="77777777" w:rsidR="004B1950" w:rsidRDefault="004B1950" w:rsidP="004B1950">
      <w:pPr>
        <w:spacing w:after="0" w:line="240" w:lineRule="auto"/>
        <w:rPr>
          <w:rFonts w:ascii="Century Gothic" w:eastAsia="Century Gothic" w:hAnsi="Century Gothic" w:cs="Century Gothic"/>
        </w:rPr>
      </w:pPr>
    </w:p>
    <w:p w14:paraId="1A026DBB" w14:textId="77777777" w:rsidR="004B1950" w:rsidRDefault="004B1950" w:rsidP="004B1950">
      <w:pPr>
        <w:spacing w:after="0" w:line="240" w:lineRule="auto"/>
        <w:rPr>
          <w:rFonts w:ascii="Century Gothic" w:eastAsia="Century Gothic" w:hAnsi="Century Gothic" w:cs="Century Gothic"/>
        </w:rPr>
      </w:pPr>
      <w:r>
        <w:rPr>
          <w:rFonts w:ascii="Century Gothic" w:eastAsia="Century Gothic" w:hAnsi="Century Gothic" w:cs="Century Gothic"/>
        </w:rPr>
        <w:br w:type="page"/>
      </w:r>
    </w:p>
    <w:p w14:paraId="6A384FEF" w14:textId="77777777" w:rsidR="004B1950" w:rsidRDefault="004B1950" w:rsidP="004B1950">
      <w:pPr>
        <w:pStyle w:val="Heading1"/>
        <w:spacing w:before="240" w:line="259" w:lineRule="auto"/>
        <w:rPr>
          <w:rFonts w:ascii="Century Gothic" w:eastAsia="Century Gothic" w:hAnsi="Century Gothic" w:cs="Century Gothic"/>
          <w:sz w:val="36"/>
          <w:szCs w:val="36"/>
        </w:rPr>
      </w:pPr>
      <w:bookmarkStart w:id="12" w:name="_heading=h.1t3h5sf" w:colFirst="0" w:colLast="0"/>
      <w:bookmarkStart w:id="13" w:name="_heading=h.4d34og8" w:colFirst="0" w:colLast="0"/>
      <w:bookmarkStart w:id="14" w:name="_Toc143076865"/>
      <w:bookmarkEnd w:id="12"/>
      <w:bookmarkEnd w:id="13"/>
      <w:r>
        <w:rPr>
          <w:rFonts w:ascii="Century Gothic" w:eastAsia="Century Gothic" w:hAnsi="Century Gothic" w:cs="Century Gothic"/>
          <w:sz w:val="36"/>
          <w:szCs w:val="36"/>
        </w:rPr>
        <w:lastRenderedPageBreak/>
        <w:t>5. Requirements</w:t>
      </w:r>
      <w:bookmarkEnd w:id="14"/>
    </w:p>
    <w:p w14:paraId="0D5F7C16" w14:textId="77777777" w:rsidR="004B1950" w:rsidRDefault="004B1950" w:rsidP="004B1950"/>
    <w:p w14:paraId="23281FED" w14:textId="77777777" w:rsidR="004B1950" w:rsidRDefault="004B1950" w:rsidP="004B1950">
      <w:pPr>
        <w:pStyle w:val="Heading2"/>
        <w:rPr>
          <w:rFonts w:ascii="Century Gothic" w:eastAsia="Century Gothic" w:hAnsi="Century Gothic" w:cs="Century Gothic"/>
        </w:rPr>
      </w:pPr>
      <w:bookmarkStart w:id="15" w:name="_heading=h.2s8eyo1" w:colFirst="0" w:colLast="0"/>
      <w:bookmarkStart w:id="16" w:name="_Toc143076866"/>
      <w:bookmarkEnd w:id="15"/>
      <w:r>
        <w:rPr>
          <w:rFonts w:ascii="Century Gothic" w:eastAsia="Century Gothic" w:hAnsi="Century Gothic" w:cs="Century Gothic"/>
        </w:rPr>
        <w:t>5.1 Creating a Header</w:t>
      </w:r>
      <w:bookmarkEnd w:id="16"/>
    </w:p>
    <w:p w14:paraId="555D88F5" w14:textId="77777777" w:rsidR="004B1950" w:rsidRDefault="004B1950" w:rsidP="004B1950"/>
    <w:tbl>
      <w:tblPr>
        <w:tblStyle w:val="Style81"/>
        <w:tblW w:w="9360" w:type="dxa"/>
        <w:tblInd w:w="-10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1825"/>
        <w:gridCol w:w="7535"/>
      </w:tblGrid>
      <w:tr w:rsidR="004B1950" w14:paraId="7CAE785F"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005C123F" w14:textId="77777777" w:rsidR="004B1950" w:rsidRDefault="004B1950" w:rsidP="00823E1B">
            <w:pPr>
              <w:rPr>
                <w:rFonts w:ascii="Century Gothic" w:eastAsia="Century Gothic" w:hAnsi="Century Gothic" w:cs="Century Gothic"/>
                <w:color w:val="auto"/>
              </w:rPr>
            </w:pPr>
            <w:r w:rsidRPr="00F3034D">
              <w:rPr>
                <w:rFonts w:ascii="Century Gothic" w:eastAsia="Century Gothic" w:hAnsi="Century Gothic" w:cs="Century Gothic"/>
                <w:color w:val="auto"/>
              </w:rPr>
              <w:t>Requirement</w:t>
            </w:r>
          </w:p>
          <w:p w14:paraId="6734BC4C" w14:textId="77777777" w:rsidR="004B1950" w:rsidRDefault="004B1950" w:rsidP="00823E1B">
            <w:pPr>
              <w:rPr>
                <w:rFonts w:ascii="Century Gothic" w:eastAsia="Century Gothic" w:hAnsi="Century Gothic" w:cs="Century Gothic"/>
                <w:color w:val="auto"/>
              </w:rPr>
            </w:pPr>
          </w:p>
          <w:p w14:paraId="6D289F67" w14:textId="77777777" w:rsidR="004B1950" w:rsidRPr="001B2D03" w:rsidRDefault="004B1950" w:rsidP="00823E1B">
            <w:pPr>
              <w:jc w:val="center"/>
              <w:rPr>
                <w:rFonts w:ascii="Century Gothic" w:eastAsia="Century Gothic" w:hAnsi="Century Gothic" w:cs="Century Gothic"/>
              </w:rPr>
            </w:pPr>
          </w:p>
        </w:tc>
        <w:tc>
          <w:tcPr>
            <w:tcW w:w="7535" w:type="dxa"/>
            <w:tcBorders>
              <w:top w:val="single" w:sz="6" w:space="0" w:color="000001"/>
              <w:left w:val="single" w:sz="8" w:space="0" w:color="000001"/>
              <w:bottom w:val="single" w:sz="6" w:space="0" w:color="000001"/>
              <w:right w:val="single" w:sz="8" w:space="0" w:color="000001"/>
            </w:tcBorders>
            <w:shd w:val="clear" w:color="auto" w:fill="auto"/>
            <w:tcMar>
              <w:top w:w="100" w:type="dxa"/>
              <w:left w:w="100" w:type="dxa"/>
              <w:bottom w:w="100" w:type="dxa"/>
              <w:right w:w="100" w:type="dxa"/>
            </w:tcMar>
          </w:tcPr>
          <w:p w14:paraId="4A781AF1" w14:textId="77777777" w:rsidR="004B1950" w:rsidRPr="00D92B23"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The header component plays a crucial role in providing consistent navigation and branding across the Social Connect application. It serves as the primary point of interaction for users to access various sections of the application and should be designed to enhance the overall user experienc</w:t>
            </w:r>
            <w:r>
              <w:rPr>
                <w:rFonts w:ascii="Century Gothic" w:eastAsia="Century Gothic" w:hAnsi="Century Gothic" w:cs="Century Gothic"/>
                <w:color w:val="auto"/>
              </w:rPr>
              <w:t>e</w:t>
            </w:r>
          </w:p>
        </w:tc>
      </w:tr>
      <w:tr w:rsidR="004B1950" w14:paraId="5FD4AAEB"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4C4CD922" w14:textId="77777777" w:rsidR="004B1950" w:rsidRDefault="004B1950" w:rsidP="00823E1B">
            <w:pPr>
              <w:widowControl w:val="0"/>
              <w:rPr>
                <w:rFonts w:ascii="Century Gothic" w:eastAsia="Century Gothic" w:hAnsi="Century Gothic" w:cs="Century Gothic"/>
              </w:rPr>
            </w:pPr>
            <w:r w:rsidRPr="00F3034D">
              <w:rPr>
                <w:rFonts w:ascii="Century Gothic" w:eastAsia="Century Gothic" w:hAnsi="Century Gothic" w:cs="Century Gothic"/>
                <w:color w:val="auto"/>
              </w:rPr>
              <w:t>Design Consideration</w:t>
            </w:r>
          </w:p>
        </w:tc>
        <w:tc>
          <w:tcPr>
            <w:tcW w:w="7535" w:type="dxa"/>
            <w:tcBorders>
              <w:top w:val="single" w:sz="6" w:space="0" w:color="000001"/>
              <w:left w:val="single" w:sz="8" w:space="0" w:color="000001"/>
              <w:bottom w:val="single" w:sz="6" w:space="0" w:color="000001"/>
              <w:right w:val="single" w:sz="8" w:space="0" w:color="000001"/>
            </w:tcBorders>
            <w:shd w:val="clear" w:color="auto" w:fill="auto"/>
            <w:tcMar>
              <w:top w:w="100" w:type="dxa"/>
              <w:left w:w="100" w:type="dxa"/>
              <w:bottom w:w="100" w:type="dxa"/>
              <w:right w:w="100" w:type="dxa"/>
            </w:tcMar>
          </w:tcPr>
          <w:p w14:paraId="3B32DAAC" w14:textId="77777777" w:rsidR="004B1950" w:rsidRPr="001B2D03" w:rsidRDefault="004B1950" w:rsidP="00823E1B">
            <w:pPr>
              <w:jc w:val="both"/>
              <w:rPr>
                <w:rFonts w:ascii="Century Gothic" w:eastAsia="Century Gothic" w:hAnsi="Century Gothic" w:cs="Century Gothic"/>
                <w:color w:val="auto"/>
              </w:rPr>
            </w:pPr>
            <w:r w:rsidRPr="001B2D03">
              <w:rPr>
                <w:rFonts w:ascii="Century Gothic" w:eastAsia="Century Gothic" w:hAnsi="Century Gothic" w:cs="Century Gothic"/>
                <w:color w:val="auto"/>
              </w:rPr>
              <w:t>Branding: The header should prominently display the Social Connect logo to reinforce the application's identity and branding.</w:t>
            </w:r>
          </w:p>
          <w:p w14:paraId="28FBD2DA" w14:textId="77777777" w:rsidR="004B1950" w:rsidRPr="001B2D03" w:rsidRDefault="004B1950" w:rsidP="00823E1B">
            <w:pPr>
              <w:jc w:val="both"/>
              <w:rPr>
                <w:rFonts w:ascii="Century Gothic" w:eastAsia="Century Gothic" w:hAnsi="Century Gothic" w:cs="Century Gothic"/>
                <w:color w:val="auto"/>
              </w:rPr>
            </w:pPr>
            <w:r w:rsidRPr="001B2D03">
              <w:rPr>
                <w:rFonts w:ascii="Century Gothic" w:eastAsia="Century Gothic" w:hAnsi="Century Gothic" w:cs="Century Gothic"/>
                <w:color w:val="auto"/>
              </w:rPr>
              <w:t>Responsiveness: The header should be responsive and adapt to different screen sizes and devices, ensuring a seamless experience for users on desktop and mobile devices.</w:t>
            </w:r>
          </w:p>
        </w:tc>
      </w:tr>
      <w:tr w:rsidR="004B1950" w14:paraId="3F2B5410"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7CADDC46" w14:textId="77777777" w:rsidR="004B1950" w:rsidRDefault="004B1950" w:rsidP="00823E1B">
            <w:pPr>
              <w:widowControl w:val="0"/>
              <w:rPr>
                <w:rFonts w:ascii="Century Gothic" w:eastAsia="Century Gothic" w:hAnsi="Century Gothic" w:cs="Century Gothic"/>
              </w:rPr>
            </w:pPr>
            <w:r w:rsidRPr="00F3034D">
              <w:rPr>
                <w:rFonts w:ascii="Century Gothic" w:eastAsia="Century Gothic" w:hAnsi="Century Gothic" w:cs="Century Gothic"/>
                <w:color w:val="auto"/>
              </w:rPr>
              <w:t>Business Rules and Process</w:t>
            </w:r>
          </w:p>
        </w:tc>
        <w:tc>
          <w:tcPr>
            <w:tcW w:w="7535" w:type="dxa"/>
            <w:tcBorders>
              <w:top w:val="single" w:sz="6" w:space="0" w:color="000001"/>
              <w:left w:val="single" w:sz="8" w:space="0" w:color="000001"/>
              <w:bottom w:val="single" w:sz="6" w:space="0" w:color="000001"/>
              <w:right w:val="single" w:sz="8" w:space="0" w:color="000001"/>
            </w:tcBorders>
            <w:shd w:val="clear" w:color="auto" w:fill="auto"/>
            <w:tcMar>
              <w:top w:w="100" w:type="dxa"/>
              <w:left w:w="100" w:type="dxa"/>
              <w:bottom w:w="100" w:type="dxa"/>
              <w:right w:w="100" w:type="dxa"/>
            </w:tcMar>
          </w:tcPr>
          <w:p w14:paraId="34E860A4" w14:textId="77777777" w:rsidR="004B1950" w:rsidRPr="001B2D03" w:rsidRDefault="004B1950" w:rsidP="00823E1B">
            <w:pPr>
              <w:pBdr>
                <w:top w:val="none" w:sz="0" w:space="0" w:color="000000"/>
                <w:left w:val="none" w:sz="0" w:space="0" w:color="000000"/>
                <w:bottom w:val="none" w:sz="0" w:space="0" w:color="000000"/>
                <w:right w:val="none" w:sz="0" w:space="0" w:color="000000"/>
                <w:between w:val="none" w:sz="0" w:space="0" w:color="000000"/>
              </w:pBdr>
              <w:jc w:val="both"/>
              <w:rPr>
                <w:rFonts w:ascii="Century Gothic" w:eastAsia="Century Gothic" w:hAnsi="Century Gothic" w:cs="Century Gothic"/>
                <w:color w:val="auto"/>
              </w:rPr>
            </w:pPr>
            <w:r w:rsidRPr="001B2D03">
              <w:rPr>
                <w:rFonts w:ascii="Century Gothic" w:eastAsia="Century Gothic" w:hAnsi="Century Gothic" w:cs="Century Gothic"/>
                <w:color w:val="auto"/>
              </w:rPr>
              <w:t>Text Display: The header should display the Social Connect logo prominently, ensuring it is easily identifiable and consistent across all pages.</w:t>
            </w:r>
          </w:p>
          <w:p w14:paraId="51D04D1E" w14:textId="77777777" w:rsidR="004B1950" w:rsidRPr="001B2D03" w:rsidRDefault="004B1950" w:rsidP="00823E1B">
            <w:pPr>
              <w:pBdr>
                <w:top w:val="none" w:sz="0" w:space="0" w:color="000000"/>
                <w:left w:val="none" w:sz="0" w:space="0" w:color="000000"/>
                <w:bottom w:val="none" w:sz="0" w:space="0" w:color="000000"/>
                <w:right w:val="none" w:sz="0" w:space="0" w:color="000000"/>
                <w:between w:val="none" w:sz="0" w:space="0" w:color="000000"/>
              </w:pBdr>
              <w:jc w:val="both"/>
              <w:rPr>
                <w:rFonts w:ascii="Century Gothic" w:eastAsia="Century Gothic" w:hAnsi="Century Gothic" w:cs="Century Gothic"/>
                <w:color w:val="auto"/>
              </w:rPr>
            </w:pPr>
            <w:r w:rsidRPr="001B2D03">
              <w:rPr>
                <w:rFonts w:ascii="Century Gothic" w:eastAsia="Century Gothic" w:hAnsi="Century Gothic" w:cs="Century Gothic"/>
                <w:color w:val="auto"/>
              </w:rPr>
              <w:t>Active Page Highlight: The header should visually indicate the active page or section to provide users with clear feedback on their current location within the application.</w:t>
            </w:r>
          </w:p>
        </w:tc>
      </w:tr>
      <w:tr w:rsidR="004B1950" w14:paraId="331579CC" w14:textId="77777777" w:rsidTr="00823E1B">
        <w:trPr>
          <w:trHeight w:val="388"/>
        </w:trPr>
        <w:tc>
          <w:tcPr>
            <w:tcW w:w="1825" w:type="dxa"/>
            <w:tcBorders>
              <w:top w:val="single" w:sz="8" w:space="0" w:color="000001"/>
              <w:left w:val="single" w:sz="8" w:space="0" w:color="000001"/>
              <w:bottom w:val="single" w:sz="8" w:space="0" w:color="000001"/>
              <w:right w:val="single" w:sz="8" w:space="0" w:color="000001"/>
            </w:tcBorders>
            <w:shd w:val="clear" w:color="auto" w:fill="D9D9D9"/>
            <w:tcMar>
              <w:top w:w="100" w:type="dxa"/>
              <w:left w:w="100" w:type="dxa"/>
              <w:bottom w:w="100" w:type="dxa"/>
              <w:right w:w="100" w:type="dxa"/>
            </w:tcMar>
          </w:tcPr>
          <w:p w14:paraId="7C44AD52" w14:textId="77777777" w:rsidR="004B1950" w:rsidRDefault="004B1950" w:rsidP="00823E1B">
            <w:pPr>
              <w:widowControl w:val="0"/>
              <w:rPr>
                <w:rFonts w:ascii="Century Gothic" w:eastAsia="Century Gothic" w:hAnsi="Century Gothic" w:cs="Century Gothic"/>
              </w:rPr>
            </w:pPr>
            <w:r w:rsidRPr="00F3034D">
              <w:rPr>
                <w:rFonts w:ascii="Century Gothic" w:eastAsia="Century Gothic" w:hAnsi="Century Gothic" w:cs="Century Gothic"/>
                <w:color w:val="auto"/>
              </w:rPr>
              <w:t xml:space="preserve">Skills and Features (Technical competencies </w:t>
            </w:r>
            <w:proofErr w:type="gramStart"/>
            <w:r w:rsidRPr="00F3034D">
              <w:rPr>
                <w:rFonts w:ascii="Century Gothic" w:eastAsia="Century Gothic" w:hAnsi="Century Gothic" w:cs="Century Gothic"/>
                <w:color w:val="auto"/>
              </w:rPr>
              <w:t>validated )</w:t>
            </w:r>
            <w:proofErr w:type="gramEnd"/>
          </w:p>
        </w:tc>
        <w:tc>
          <w:tcPr>
            <w:tcW w:w="7535" w:type="dxa"/>
            <w:tcBorders>
              <w:top w:val="single" w:sz="8" w:space="0" w:color="000001"/>
              <w:left w:val="single" w:sz="8" w:space="0" w:color="000001"/>
              <w:bottom w:val="single" w:sz="8" w:space="0" w:color="000001"/>
              <w:right w:val="single" w:sz="8" w:space="0" w:color="000001"/>
            </w:tcBorders>
            <w:shd w:val="clear" w:color="auto" w:fill="auto"/>
            <w:tcMar>
              <w:top w:w="100" w:type="dxa"/>
              <w:left w:w="100" w:type="dxa"/>
              <w:bottom w:w="100" w:type="dxa"/>
              <w:right w:w="100" w:type="dxa"/>
            </w:tcMar>
          </w:tcPr>
          <w:p w14:paraId="71BA15E0" w14:textId="77777777" w:rsidR="004B1950" w:rsidRPr="008938BF"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Apply and build the application using the core React concepts.</w:t>
            </w:r>
          </w:p>
          <w:p w14:paraId="0AE63295" w14:textId="77777777" w:rsidR="004B1950" w:rsidRPr="008938BF"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Apply state management concepts and build the application.</w:t>
            </w:r>
          </w:p>
          <w:p w14:paraId="3C2F2983" w14:textId="77777777" w:rsidR="004B1950" w:rsidRPr="008938BF"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 xml:space="preserve">Write the functional react components using </w:t>
            </w:r>
            <w:proofErr w:type="gramStart"/>
            <w:r w:rsidRPr="008938BF">
              <w:rPr>
                <w:rFonts w:ascii="Century Gothic" w:eastAsia="Century Gothic" w:hAnsi="Century Gothic" w:cs="Century Gothic"/>
                <w:color w:val="auto"/>
              </w:rPr>
              <w:t>hooks</w:t>
            </w:r>
            <w:proofErr w:type="gramEnd"/>
          </w:p>
          <w:p w14:paraId="785866F2" w14:textId="77777777" w:rsidR="004B1950" w:rsidRPr="008938BF"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Debug the issues, while developing.</w:t>
            </w:r>
          </w:p>
          <w:p w14:paraId="72724261" w14:textId="77777777" w:rsidR="004B1950" w:rsidRPr="008938BF"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 xml:space="preserve">Use essential coding and performance </w:t>
            </w:r>
            <w:proofErr w:type="gramStart"/>
            <w:r w:rsidRPr="008938BF">
              <w:rPr>
                <w:rFonts w:ascii="Century Gothic" w:eastAsia="Century Gothic" w:hAnsi="Century Gothic" w:cs="Century Gothic"/>
                <w:color w:val="auto"/>
              </w:rPr>
              <w:t>standard</w:t>
            </w:r>
            <w:proofErr w:type="gramEnd"/>
          </w:p>
          <w:p w14:paraId="246975CE" w14:textId="77777777" w:rsidR="004B1950" w:rsidRPr="008938BF"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 xml:space="preserve">Effectively apply and use any one CSS </w:t>
            </w:r>
            <w:proofErr w:type="gramStart"/>
            <w:r w:rsidRPr="008938BF">
              <w:rPr>
                <w:rFonts w:ascii="Century Gothic" w:eastAsia="Century Gothic" w:hAnsi="Century Gothic" w:cs="Century Gothic"/>
                <w:color w:val="auto"/>
              </w:rPr>
              <w:t>framework</w:t>
            </w:r>
            <w:proofErr w:type="gramEnd"/>
          </w:p>
          <w:p w14:paraId="7CD92F55" w14:textId="77777777" w:rsidR="004B1950" w:rsidRPr="008938BF"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 xml:space="preserve">Apply essential reusable skills while writing the </w:t>
            </w:r>
            <w:proofErr w:type="gramStart"/>
            <w:r w:rsidRPr="008938BF">
              <w:rPr>
                <w:rFonts w:ascii="Century Gothic" w:eastAsia="Century Gothic" w:hAnsi="Century Gothic" w:cs="Century Gothic"/>
                <w:color w:val="auto"/>
              </w:rPr>
              <w:t>cod</w:t>
            </w:r>
            <w:proofErr w:type="gramEnd"/>
          </w:p>
          <w:p w14:paraId="32F9C55E" w14:textId="77777777" w:rsidR="004B1950" w:rsidRPr="008938BF"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Use the story book for developing reusable components.</w:t>
            </w:r>
          </w:p>
        </w:tc>
      </w:tr>
      <w:tr w:rsidR="004B1950" w14:paraId="12475514" w14:textId="77777777" w:rsidTr="00823E1B">
        <w:trPr>
          <w:trHeight w:val="388"/>
        </w:trPr>
        <w:tc>
          <w:tcPr>
            <w:tcW w:w="1825" w:type="dxa"/>
            <w:tcBorders>
              <w:top w:val="single" w:sz="8"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59EE47FF" w14:textId="77777777" w:rsidR="004B1950" w:rsidRDefault="004B1950" w:rsidP="00823E1B">
            <w:pPr>
              <w:widowControl w:val="0"/>
              <w:rPr>
                <w:rFonts w:ascii="Century Gothic" w:eastAsia="Century Gothic" w:hAnsi="Century Gothic" w:cs="Century Gothic"/>
              </w:rPr>
            </w:pPr>
            <w:r w:rsidRPr="00F3034D">
              <w:rPr>
                <w:rFonts w:ascii="Century Gothic" w:eastAsia="Century Gothic" w:hAnsi="Century Gothic" w:cs="Century Gothic"/>
                <w:color w:val="auto"/>
              </w:rPr>
              <w:t>Time Required</w:t>
            </w:r>
          </w:p>
        </w:tc>
        <w:tc>
          <w:tcPr>
            <w:tcW w:w="7535" w:type="dxa"/>
            <w:tcBorders>
              <w:top w:val="single" w:sz="8" w:space="0" w:color="000001"/>
              <w:left w:val="single" w:sz="8" w:space="0" w:color="000001"/>
              <w:bottom w:val="single" w:sz="6" w:space="0" w:color="000001"/>
              <w:right w:val="single" w:sz="8" w:space="0" w:color="000001"/>
            </w:tcBorders>
            <w:shd w:val="clear" w:color="auto" w:fill="auto"/>
            <w:tcMar>
              <w:top w:w="100" w:type="dxa"/>
              <w:left w:w="100" w:type="dxa"/>
              <w:bottom w:w="100" w:type="dxa"/>
              <w:right w:w="100" w:type="dxa"/>
            </w:tcMar>
          </w:tcPr>
          <w:p w14:paraId="254CE704" w14:textId="77777777" w:rsidR="004B1950" w:rsidRPr="008938BF" w:rsidRDefault="004B1950" w:rsidP="00823E1B">
            <w:pPr>
              <w:jc w:val="both"/>
              <w:rPr>
                <w:rFonts w:ascii="Century Gothic" w:eastAsia="Century Gothic" w:hAnsi="Century Gothic" w:cs="Century Gothic"/>
                <w:color w:val="auto"/>
              </w:rPr>
            </w:pPr>
            <w:r w:rsidRPr="008938BF">
              <w:rPr>
                <w:rFonts w:ascii="Century Gothic" w:eastAsia="Century Gothic" w:hAnsi="Century Gothic" w:cs="Century Gothic"/>
                <w:color w:val="auto"/>
              </w:rPr>
              <w:t xml:space="preserve">  </w:t>
            </w:r>
            <w:r>
              <w:rPr>
                <w:rFonts w:ascii="Century Gothic" w:eastAsia="Century Gothic" w:hAnsi="Century Gothic" w:cs="Century Gothic"/>
                <w:color w:val="auto"/>
              </w:rPr>
              <w:t>15 Minutes</w:t>
            </w:r>
          </w:p>
        </w:tc>
      </w:tr>
    </w:tbl>
    <w:p w14:paraId="5597A4D3" w14:textId="77777777" w:rsidR="004B1950" w:rsidRDefault="004B1950" w:rsidP="004B1950">
      <w:pPr>
        <w:jc w:val="both"/>
        <w:rPr>
          <w:rFonts w:ascii="Century Gothic" w:eastAsia="Century Gothic" w:hAnsi="Century Gothic" w:cs="Century Gothic"/>
          <w:b/>
        </w:rPr>
      </w:pPr>
    </w:p>
    <w:p w14:paraId="359B1436" w14:textId="77777777" w:rsidR="004B1950" w:rsidRDefault="004B1950" w:rsidP="004B1950">
      <w:pPr>
        <w:jc w:val="both"/>
        <w:rPr>
          <w:rFonts w:ascii="Century Gothic" w:eastAsia="Century Gothic" w:hAnsi="Century Gothic" w:cs="Century Gothic"/>
          <w:b/>
        </w:rPr>
      </w:pPr>
    </w:p>
    <w:p w14:paraId="19632221" w14:textId="77777777" w:rsidR="004B1950" w:rsidRDefault="004B1950" w:rsidP="004B1950">
      <w:pPr>
        <w:jc w:val="both"/>
        <w:rPr>
          <w:rFonts w:ascii="Century Gothic" w:eastAsia="Century Gothic" w:hAnsi="Century Gothic" w:cs="Century Gothic"/>
          <w:b/>
        </w:rPr>
      </w:pPr>
      <w:r>
        <w:rPr>
          <w:rFonts w:ascii="Century Gothic" w:eastAsia="Century Gothic" w:hAnsi="Century Gothic" w:cs="Century Gothic"/>
          <w:b/>
        </w:rPr>
        <w:t>User Interface:</w:t>
      </w:r>
    </w:p>
    <w:p w14:paraId="0B20FC8C" w14:textId="77777777" w:rsidR="004B1950" w:rsidRDefault="004B1950" w:rsidP="004B1950">
      <w:pPr>
        <w:spacing w:after="0" w:line="240" w:lineRule="auto"/>
        <w:rPr>
          <w:rFonts w:ascii="Century Gothic" w:eastAsia="Century Gothic" w:hAnsi="Century Gothic" w:cs="Century Gothic"/>
          <w:color w:val="2F5496" w:themeColor="accent1" w:themeShade="BF"/>
          <w:sz w:val="26"/>
          <w:szCs w:val="26"/>
        </w:rPr>
      </w:pPr>
      <w:bookmarkStart w:id="17" w:name="_heading=h.c2mizhm1gqp9" w:colFirst="0" w:colLast="0"/>
      <w:bookmarkEnd w:id="17"/>
      <w:r>
        <w:rPr>
          <w:noProof/>
          <w:lang w:val="en-US"/>
        </w:rPr>
        <w:drawing>
          <wp:inline distT="0" distB="0" distL="0" distR="0" wp14:anchorId="0072A4F3" wp14:editId="492EB87F">
            <wp:extent cx="5731510" cy="354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4965"/>
                    </a:xfrm>
                    <a:prstGeom prst="rect">
                      <a:avLst/>
                    </a:prstGeom>
                  </pic:spPr>
                </pic:pic>
              </a:graphicData>
            </a:graphic>
          </wp:inline>
        </w:drawing>
      </w:r>
      <w:r>
        <w:rPr>
          <w:rFonts w:ascii="Century Gothic" w:eastAsia="Century Gothic" w:hAnsi="Century Gothic" w:cs="Century Gothic"/>
        </w:rPr>
        <w:br w:type="page"/>
      </w:r>
    </w:p>
    <w:p w14:paraId="0B852EF3" w14:textId="77777777" w:rsidR="004B1950" w:rsidRPr="00701AE1" w:rsidRDefault="004B1950" w:rsidP="004B1950">
      <w:pPr>
        <w:pStyle w:val="Heading2"/>
        <w:rPr>
          <w:rFonts w:ascii="Century Gothic" w:eastAsia="Century Gothic" w:hAnsi="Century Gothic" w:cs="Century Gothic"/>
        </w:rPr>
      </w:pPr>
      <w:bookmarkStart w:id="18" w:name="_Toc143076867"/>
      <w:r>
        <w:rPr>
          <w:rFonts w:ascii="Century Gothic" w:eastAsia="Century Gothic" w:hAnsi="Century Gothic" w:cs="Century Gothic"/>
        </w:rPr>
        <w:lastRenderedPageBreak/>
        <w:t>5. 2 User Details with Bio</w:t>
      </w:r>
      <w:bookmarkEnd w:id="18"/>
      <w:r>
        <w:rPr>
          <w:rFonts w:ascii="Century Gothic" w:eastAsia="Century Gothic" w:hAnsi="Century Gothic" w:cs="Century Gothic"/>
        </w:rPr>
        <w:t xml:space="preserve"> </w:t>
      </w:r>
    </w:p>
    <w:p w14:paraId="0F66DA93" w14:textId="77777777" w:rsidR="004B1950" w:rsidRPr="005F689D" w:rsidRDefault="004B1950" w:rsidP="004B1950"/>
    <w:tbl>
      <w:tblPr>
        <w:tblStyle w:val="Style84"/>
        <w:tblW w:w="9360" w:type="dxa"/>
        <w:tblInd w:w="-10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1825"/>
        <w:gridCol w:w="7535"/>
      </w:tblGrid>
      <w:tr w:rsidR="004B1950" w:rsidRPr="005F689D" w14:paraId="38D1A8D2"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77DBF903" w14:textId="77777777" w:rsidR="004B1950" w:rsidRPr="005F689D" w:rsidRDefault="004B1950" w:rsidP="00823E1B">
            <w:pPr>
              <w:rPr>
                <w:rFonts w:ascii="Century Gothic" w:eastAsia="Century Gothic" w:hAnsi="Century Gothic" w:cs="Century Gothic"/>
                <w:color w:val="auto"/>
              </w:rPr>
            </w:pPr>
            <w:r w:rsidRPr="005F689D">
              <w:rPr>
                <w:rFonts w:ascii="Century Gothic" w:eastAsia="Century Gothic" w:hAnsi="Century Gothic" w:cs="Century Gothic"/>
                <w:color w:val="auto"/>
              </w:rPr>
              <w:t>Requirement</w:t>
            </w:r>
            <w:r w:rsidRPr="005F689D">
              <w:rPr>
                <w:rFonts w:ascii="Century Gothic" w:eastAsia="Century Gothic" w:hAnsi="Century Gothic" w:cs="Century Gothic"/>
                <w:color w:val="auto"/>
                <w:shd w:val="clear" w:color="auto" w:fill="D9D9D9"/>
              </w:rPr>
              <w:tab/>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4CECF075" w14:textId="77777777" w:rsidR="004B1950" w:rsidRPr="001839FD" w:rsidRDefault="004B1950" w:rsidP="00823E1B">
            <w:pP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The user detail page and user bio page are essential components in the Social Connect application, providing users with a comprehensive view of a user's details and biography. These pages need to be designed and implemented in a way that effectively presents the user information and bio, while leveraging Redux for data management.</w:t>
            </w:r>
          </w:p>
        </w:tc>
      </w:tr>
      <w:tr w:rsidR="004B1950" w14:paraId="445DC710"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5E4664D7" w14:textId="77777777" w:rsidR="004B1950" w:rsidRDefault="004B1950" w:rsidP="00823E1B">
            <w:pPr>
              <w:widowControl w:val="0"/>
              <w:rPr>
                <w:rFonts w:ascii="Century Gothic" w:eastAsia="Century Gothic" w:hAnsi="Century Gothic" w:cs="Century Gothic"/>
              </w:rPr>
            </w:pPr>
            <w:r w:rsidRPr="005F689D">
              <w:rPr>
                <w:rFonts w:ascii="Century Gothic" w:eastAsia="Century Gothic" w:hAnsi="Century Gothic" w:cs="Century Gothic"/>
                <w:color w:val="auto"/>
              </w:rPr>
              <w:t>Design Consideration</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4D97832B"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b/>
                <w:bCs/>
                <w:color w:val="000000"/>
              </w:rPr>
            </w:pPr>
            <w:r w:rsidRPr="001839FD">
              <w:rPr>
                <w:rFonts w:ascii="Century Gothic" w:eastAsia="Century Gothic" w:hAnsi="Century Gothic" w:cs="Century Gothic"/>
                <w:b/>
                <w:bCs/>
                <w:color w:val="000000"/>
              </w:rPr>
              <w:t>User Profile Page:</w:t>
            </w:r>
          </w:p>
          <w:p w14:paraId="488FD426"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p>
          <w:p w14:paraId="50CA933D"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Visual Layout: Design a visually appealing layout that showcases the user's profile picture, name, username, and relevant details.</w:t>
            </w:r>
          </w:p>
          <w:p w14:paraId="067F7869"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User Information: Display key user information, such as age, location, interests, and any other pertinent details.</w:t>
            </w:r>
          </w:p>
          <w:p w14:paraId="633B012D"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UI Components: Utilize appropriate UI components to present the user details, such as cards, sections, or tabs for organizing different aspects of the user's information.</w:t>
            </w:r>
          </w:p>
          <w:p w14:paraId="69A8FB8E"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p>
          <w:p w14:paraId="12C7591F"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b/>
                <w:bCs/>
                <w:color w:val="000000"/>
              </w:rPr>
            </w:pPr>
            <w:r w:rsidRPr="001839FD">
              <w:rPr>
                <w:rFonts w:ascii="Century Gothic" w:eastAsia="Century Gothic" w:hAnsi="Century Gothic" w:cs="Century Gothic"/>
                <w:b/>
                <w:bCs/>
                <w:color w:val="000000"/>
              </w:rPr>
              <w:t>User Bio Page:</w:t>
            </w:r>
          </w:p>
          <w:p w14:paraId="04B2A846"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p>
          <w:p w14:paraId="54EE26C6"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Bio Content: Provide a designated section for the user's biography, allowing them to describe themselves, their interests, or any other relevant information.</w:t>
            </w:r>
          </w:p>
          <w:p w14:paraId="4F524D40"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Formatting and Styling: Design the bio page with proper formatting and styling, such as paragraph breaks, bullet points, or emphasis on important details.</w:t>
            </w:r>
          </w:p>
          <w:p w14:paraId="236A697E"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Readability: Ensure the bio content is presented in a readable format, avoiding clutter and excessive text.</w:t>
            </w:r>
          </w:p>
        </w:tc>
      </w:tr>
      <w:tr w:rsidR="004B1950" w14:paraId="411050EC"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5CAA84CE" w14:textId="77777777" w:rsidR="004B1950" w:rsidRDefault="004B1950" w:rsidP="00823E1B">
            <w:pPr>
              <w:widowControl w:val="0"/>
              <w:rPr>
                <w:rFonts w:ascii="Century Gothic" w:eastAsia="Century Gothic" w:hAnsi="Century Gothic" w:cs="Century Gothic"/>
              </w:rPr>
            </w:pPr>
            <w:r w:rsidRPr="005F689D">
              <w:rPr>
                <w:rFonts w:ascii="Century Gothic" w:eastAsia="Century Gothic" w:hAnsi="Century Gothic" w:cs="Century Gothic"/>
                <w:color w:val="auto"/>
              </w:rPr>
              <w:t>Business Rules and Process</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14B5C46E" w14:textId="77777777" w:rsidR="004B1950" w:rsidRPr="001839FD" w:rsidRDefault="004B1950" w:rsidP="00823E1B">
            <w:pPr>
              <w:tabs>
                <w:tab w:val="left" w:pos="420"/>
              </w:tabs>
              <w:jc w:val="both"/>
              <w:rPr>
                <w:rFonts w:ascii="Century Gothic" w:eastAsia="Century Gothic" w:hAnsi="Century Gothic" w:cs="Century Gothic"/>
                <w:b/>
                <w:bCs/>
                <w:color w:val="000000"/>
              </w:rPr>
            </w:pPr>
            <w:r w:rsidRPr="001839FD">
              <w:rPr>
                <w:rFonts w:ascii="Century Gothic" w:eastAsia="Century Gothic" w:hAnsi="Century Gothic" w:cs="Century Gothic"/>
                <w:b/>
                <w:bCs/>
                <w:color w:val="000000"/>
              </w:rPr>
              <w:t>Data Retrieval via Redux:</w:t>
            </w:r>
          </w:p>
          <w:p w14:paraId="1C3D7187" w14:textId="77777777" w:rsidR="004B1950" w:rsidRPr="001839FD" w:rsidRDefault="004B1950" w:rsidP="00823E1B">
            <w:pPr>
              <w:tabs>
                <w:tab w:val="left" w:pos="420"/>
              </w:tabs>
              <w:jc w:val="both"/>
              <w:rPr>
                <w:rFonts w:ascii="Century Gothic" w:eastAsia="Century Gothic" w:hAnsi="Century Gothic" w:cs="Century Gothic"/>
                <w:color w:val="000000"/>
              </w:rPr>
            </w:pPr>
          </w:p>
          <w:p w14:paraId="7C38F90B" w14:textId="77777777" w:rsidR="004B1950" w:rsidRPr="001839FD" w:rsidRDefault="004B1950" w:rsidP="00823E1B">
            <w:pP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 xml:space="preserve">Connect the </w:t>
            </w:r>
            <w:proofErr w:type="spellStart"/>
            <w:r w:rsidRPr="001839FD">
              <w:rPr>
                <w:rFonts w:ascii="Century Gothic" w:eastAsia="Century Gothic" w:hAnsi="Century Gothic" w:cs="Century Gothic"/>
                <w:color w:val="000000"/>
              </w:rPr>
              <w:t>userProfile</w:t>
            </w:r>
            <w:proofErr w:type="spellEnd"/>
            <w:r w:rsidRPr="001839FD">
              <w:rPr>
                <w:rFonts w:ascii="Century Gothic" w:eastAsia="Century Gothic" w:hAnsi="Century Gothic" w:cs="Century Gothic"/>
                <w:color w:val="000000"/>
              </w:rPr>
              <w:t xml:space="preserve"> component and </w:t>
            </w:r>
            <w:proofErr w:type="spellStart"/>
            <w:r w:rsidRPr="001839FD">
              <w:rPr>
                <w:rFonts w:ascii="Century Gothic" w:eastAsia="Century Gothic" w:hAnsi="Century Gothic" w:cs="Century Gothic"/>
                <w:color w:val="000000"/>
              </w:rPr>
              <w:t>aboutUser</w:t>
            </w:r>
            <w:proofErr w:type="spellEnd"/>
            <w:r w:rsidRPr="001839FD">
              <w:rPr>
                <w:rFonts w:ascii="Century Gothic" w:eastAsia="Century Gothic" w:hAnsi="Century Gothic" w:cs="Century Gothic"/>
                <w:color w:val="000000"/>
              </w:rPr>
              <w:t xml:space="preserve"> component to Redux, enabling them to retrieve user-related data from the application state.</w:t>
            </w:r>
          </w:p>
          <w:p w14:paraId="30B71342" w14:textId="77777777" w:rsidR="004B1950" w:rsidRDefault="004B1950" w:rsidP="00823E1B">
            <w:pP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Implement Redux actions and reducers to fetch and manage the user details and bio data.</w:t>
            </w:r>
          </w:p>
          <w:p w14:paraId="7A6A92FB" w14:textId="77777777" w:rsidR="004B1950" w:rsidRPr="001839FD" w:rsidRDefault="004B1950" w:rsidP="00823E1B">
            <w:pPr>
              <w:tabs>
                <w:tab w:val="left" w:pos="420"/>
              </w:tabs>
              <w:jc w:val="both"/>
              <w:rPr>
                <w:rFonts w:ascii="Century Gothic" w:eastAsia="Century Gothic" w:hAnsi="Century Gothic" w:cs="Century Gothic"/>
                <w:color w:val="000000"/>
              </w:rPr>
            </w:pPr>
          </w:p>
          <w:p w14:paraId="65959660" w14:textId="77777777" w:rsidR="004B1950" w:rsidRPr="001839FD" w:rsidRDefault="004B1950" w:rsidP="00823E1B">
            <w:pPr>
              <w:tabs>
                <w:tab w:val="left" w:pos="420"/>
              </w:tabs>
              <w:jc w:val="both"/>
              <w:rPr>
                <w:rFonts w:ascii="Century Gothic" w:eastAsia="Century Gothic" w:hAnsi="Century Gothic" w:cs="Century Gothic"/>
                <w:b/>
                <w:bCs/>
                <w:color w:val="000000"/>
              </w:rPr>
            </w:pPr>
            <w:r w:rsidRPr="001839FD">
              <w:rPr>
                <w:rFonts w:ascii="Century Gothic" w:eastAsia="Century Gothic" w:hAnsi="Century Gothic" w:cs="Century Gothic"/>
                <w:b/>
                <w:bCs/>
                <w:color w:val="000000"/>
              </w:rPr>
              <w:t>Data Rendering:</w:t>
            </w:r>
          </w:p>
          <w:p w14:paraId="36B6CFFF" w14:textId="77777777" w:rsidR="004B1950" w:rsidRPr="001839FD" w:rsidRDefault="004B1950" w:rsidP="00823E1B">
            <w:pPr>
              <w:tabs>
                <w:tab w:val="left" w:pos="420"/>
              </w:tabs>
              <w:jc w:val="both"/>
              <w:rPr>
                <w:rFonts w:ascii="Century Gothic" w:eastAsia="Century Gothic" w:hAnsi="Century Gothic" w:cs="Century Gothic"/>
                <w:color w:val="000000"/>
              </w:rPr>
            </w:pPr>
          </w:p>
          <w:p w14:paraId="1E562B6D" w14:textId="77777777" w:rsidR="004B1950" w:rsidRPr="001839FD" w:rsidRDefault="004B1950" w:rsidP="00823E1B">
            <w:pP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Once the user data is retrieved from Redux, dynamically render the user's profile details and bio content on their respective pages.</w:t>
            </w:r>
          </w:p>
          <w:p w14:paraId="6ACCBA81" w14:textId="77777777" w:rsidR="004B1950" w:rsidRPr="001839FD" w:rsidRDefault="004B1950" w:rsidP="00823E1B">
            <w:pP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Ensure that the data rendering is efficient and updates in real-time if any changes occur to the user's details or bio.</w:t>
            </w:r>
          </w:p>
          <w:p w14:paraId="4B1BD2C2" w14:textId="77777777" w:rsidR="004B1950" w:rsidRDefault="004B1950" w:rsidP="00823E1B">
            <w:pPr>
              <w:tabs>
                <w:tab w:val="left" w:pos="420"/>
              </w:tabs>
              <w:jc w:val="both"/>
              <w:rPr>
                <w:rFonts w:ascii="Century Gothic" w:eastAsia="Century Gothic" w:hAnsi="Century Gothic" w:cs="Century Gothic"/>
                <w:color w:val="000000"/>
              </w:rPr>
            </w:pPr>
          </w:p>
          <w:p w14:paraId="05714BE6" w14:textId="77777777" w:rsidR="004B1950" w:rsidRPr="001839FD" w:rsidRDefault="004B1950" w:rsidP="00823E1B">
            <w:pPr>
              <w:tabs>
                <w:tab w:val="left" w:pos="420"/>
              </w:tabs>
              <w:jc w:val="both"/>
              <w:rPr>
                <w:rFonts w:ascii="Century Gothic" w:eastAsia="Century Gothic" w:hAnsi="Century Gothic" w:cs="Century Gothic"/>
                <w:b/>
                <w:bCs/>
                <w:color w:val="000000"/>
              </w:rPr>
            </w:pPr>
            <w:r w:rsidRPr="001839FD">
              <w:rPr>
                <w:rFonts w:ascii="Century Gothic" w:eastAsia="Century Gothic" w:hAnsi="Century Gothic" w:cs="Century Gothic"/>
                <w:b/>
                <w:bCs/>
                <w:color w:val="000000"/>
              </w:rPr>
              <w:t>User Privacy:</w:t>
            </w:r>
          </w:p>
          <w:p w14:paraId="66796DDA" w14:textId="77777777" w:rsidR="004B1950" w:rsidRPr="001839FD" w:rsidRDefault="004B1950" w:rsidP="00823E1B">
            <w:pPr>
              <w:tabs>
                <w:tab w:val="left" w:pos="420"/>
              </w:tabs>
              <w:jc w:val="both"/>
              <w:rPr>
                <w:rFonts w:ascii="Century Gothic" w:eastAsia="Century Gothic" w:hAnsi="Century Gothic" w:cs="Century Gothic"/>
                <w:color w:val="000000"/>
              </w:rPr>
            </w:pPr>
          </w:p>
          <w:p w14:paraId="5B781FFB" w14:textId="77777777" w:rsidR="004B1950" w:rsidRPr="001839FD" w:rsidRDefault="004B1950" w:rsidP="00823E1B">
            <w:pP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Implement appropriate privacy settings to control the visibility of user details and bio content based on the user's preferences.</w:t>
            </w:r>
          </w:p>
          <w:p w14:paraId="2A6FCD95" w14:textId="77777777" w:rsidR="004B1950" w:rsidRPr="001839FD" w:rsidRDefault="004B1950" w:rsidP="00823E1B">
            <w:pP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Allow users to update their privacy settings and determine who can view their profile information and bio.</w:t>
            </w:r>
          </w:p>
          <w:p w14:paraId="1E2E881A" w14:textId="77777777" w:rsidR="004B1950" w:rsidRDefault="004B1950" w:rsidP="00823E1B">
            <w:pPr>
              <w:tabs>
                <w:tab w:val="left" w:pos="420"/>
              </w:tabs>
              <w:jc w:val="both"/>
              <w:rPr>
                <w:rFonts w:ascii="Century Gothic" w:eastAsia="Century Gothic" w:hAnsi="Century Gothic" w:cs="Century Gothic"/>
                <w:color w:val="000000"/>
              </w:rPr>
            </w:pPr>
          </w:p>
          <w:p w14:paraId="7A27FF0B" w14:textId="77777777" w:rsidR="004B1950" w:rsidRPr="001839FD" w:rsidRDefault="004B1950" w:rsidP="00823E1B">
            <w:pPr>
              <w:tabs>
                <w:tab w:val="left" w:pos="420"/>
              </w:tabs>
              <w:jc w:val="both"/>
              <w:rPr>
                <w:rFonts w:ascii="Century Gothic" w:eastAsia="Century Gothic" w:hAnsi="Century Gothic" w:cs="Century Gothic"/>
                <w:b/>
                <w:bCs/>
                <w:color w:val="000000"/>
              </w:rPr>
            </w:pPr>
            <w:r w:rsidRPr="001839FD">
              <w:rPr>
                <w:rFonts w:ascii="Century Gothic" w:eastAsia="Century Gothic" w:hAnsi="Century Gothic" w:cs="Century Gothic"/>
                <w:b/>
                <w:bCs/>
                <w:color w:val="000000"/>
              </w:rPr>
              <w:t>Edit and Update:</w:t>
            </w:r>
          </w:p>
          <w:p w14:paraId="6B7052A3" w14:textId="77777777" w:rsidR="004B1950" w:rsidRPr="001839FD" w:rsidRDefault="004B1950" w:rsidP="00823E1B">
            <w:pPr>
              <w:tabs>
                <w:tab w:val="left" w:pos="420"/>
              </w:tabs>
              <w:jc w:val="both"/>
              <w:rPr>
                <w:rFonts w:ascii="Century Gothic" w:eastAsia="Century Gothic" w:hAnsi="Century Gothic" w:cs="Century Gothic"/>
                <w:color w:val="000000"/>
              </w:rPr>
            </w:pPr>
          </w:p>
          <w:p w14:paraId="4F1F2AFA" w14:textId="77777777" w:rsidR="004B1950" w:rsidRPr="001839FD" w:rsidRDefault="004B1950" w:rsidP="00823E1B">
            <w:pP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Provide functionality to edit and update the user's details and bio content, allowing them to make changes and save the modifications to Redux.</w:t>
            </w:r>
          </w:p>
          <w:p w14:paraId="79C0AB15" w14:textId="77777777" w:rsidR="004B1950" w:rsidRDefault="004B1950" w:rsidP="00823E1B">
            <w:pP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lastRenderedPageBreak/>
              <w:t>Implement proper validation to ensure that the entered data meets the required criteria and maintain data integrity.</w:t>
            </w:r>
          </w:p>
          <w:p w14:paraId="6F7044E7" w14:textId="77777777" w:rsidR="004B1950" w:rsidRDefault="004B1950" w:rsidP="00823E1B">
            <w:pPr>
              <w:tabs>
                <w:tab w:val="left" w:pos="420"/>
              </w:tabs>
              <w:jc w:val="both"/>
              <w:rPr>
                <w:rFonts w:ascii="Century Gothic" w:eastAsia="Century Gothic" w:hAnsi="Century Gothic" w:cs="Century Gothic"/>
                <w:color w:val="000000"/>
              </w:rPr>
            </w:pPr>
          </w:p>
        </w:tc>
      </w:tr>
      <w:tr w:rsidR="004B1950" w14:paraId="3841B973" w14:textId="77777777" w:rsidTr="00823E1B">
        <w:trPr>
          <w:trHeight w:val="388"/>
        </w:trPr>
        <w:tc>
          <w:tcPr>
            <w:tcW w:w="1825" w:type="dxa"/>
            <w:tcBorders>
              <w:top w:val="single" w:sz="8" w:space="0" w:color="000001"/>
              <w:left w:val="single" w:sz="8" w:space="0" w:color="000001"/>
              <w:bottom w:val="single" w:sz="8" w:space="0" w:color="000001"/>
              <w:right w:val="single" w:sz="8" w:space="0" w:color="000001"/>
            </w:tcBorders>
            <w:shd w:val="clear" w:color="auto" w:fill="D9D9D9"/>
            <w:tcMar>
              <w:top w:w="100" w:type="dxa"/>
              <w:left w:w="100" w:type="dxa"/>
              <w:bottom w:w="100" w:type="dxa"/>
              <w:right w:w="100" w:type="dxa"/>
            </w:tcMar>
          </w:tcPr>
          <w:p w14:paraId="29FD4314" w14:textId="65162927" w:rsidR="004B1950" w:rsidRDefault="004B1950" w:rsidP="00823E1B">
            <w:pPr>
              <w:widowControl w:val="0"/>
              <w:rPr>
                <w:rFonts w:ascii="Century Gothic" w:eastAsia="Century Gothic" w:hAnsi="Century Gothic" w:cs="Century Gothic"/>
              </w:rPr>
            </w:pPr>
            <w:r w:rsidRPr="005F689D">
              <w:rPr>
                <w:rFonts w:ascii="Century Gothic" w:eastAsia="Century Gothic" w:hAnsi="Century Gothic" w:cs="Century Gothic"/>
                <w:color w:val="auto"/>
              </w:rPr>
              <w:lastRenderedPageBreak/>
              <w:t xml:space="preserve">Skills and Features (Technical competencies </w:t>
            </w:r>
            <w:r w:rsidR="00325EF8" w:rsidRPr="005F689D">
              <w:rPr>
                <w:rFonts w:ascii="Century Gothic" w:eastAsia="Century Gothic" w:hAnsi="Century Gothic" w:cs="Century Gothic"/>
                <w:color w:val="auto"/>
              </w:rPr>
              <w:t>validated)</w:t>
            </w:r>
          </w:p>
        </w:tc>
        <w:tc>
          <w:tcPr>
            <w:tcW w:w="7535" w:type="dxa"/>
            <w:tcBorders>
              <w:top w:val="single" w:sz="8" w:space="0" w:color="000001"/>
              <w:left w:val="single" w:sz="8" w:space="0" w:color="000001"/>
              <w:bottom w:val="single" w:sz="8" w:space="0" w:color="000001"/>
              <w:right w:val="single" w:sz="8" w:space="0" w:color="000001"/>
            </w:tcBorders>
            <w:shd w:val="clear" w:color="auto" w:fill="FFFFFF"/>
            <w:tcMar>
              <w:top w:w="100" w:type="dxa"/>
              <w:left w:w="100" w:type="dxa"/>
              <w:bottom w:w="100" w:type="dxa"/>
              <w:right w:w="100" w:type="dxa"/>
            </w:tcMar>
          </w:tcPr>
          <w:p w14:paraId="74032BD5" w14:textId="77777777" w:rsidR="004B1950" w:rsidRDefault="004B1950" w:rsidP="004B1950">
            <w:pPr>
              <w:widowControl w:val="0"/>
              <w:numPr>
                <w:ilvl w:val="0"/>
                <w:numId w:val="33"/>
              </w:numPr>
              <w:spacing w:after="200" w:line="276" w:lineRule="auto"/>
              <w:rPr>
                <w:rFonts w:ascii="Century Gothic" w:eastAsia="Century Gothic" w:hAnsi="Century Gothic"/>
                <w:color w:val="000000"/>
                <w:highlight w:val="white"/>
              </w:rPr>
            </w:pPr>
            <w:r w:rsidRPr="00D92B23">
              <w:rPr>
                <w:rFonts w:ascii="Century Gothic" w:eastAsia="Century Gothic" w:hAnsi="Century Gothic"/>
                <w:color w:val="000000"/>
              </w:rPr>
              <w:t>Apply and build the application using the core React concepts.</w:t>
            </w:r>
          </w:p>
          <w:p w14:paraId="38B574DA" w14:textId="77777777" w:rsidR="004B1950" w:rsidRPr="00D92B23" w:rsidRDefault="004B1950" w:rsidP="004B1950">
            <w:pPr>
              <w:widowControl w:val="0"/>
              <w:numPr>
                <w:ilvl w:val="0"/>
                <w:numId w:val="33"/>
              </w:numPr>
              <w:spacing w:after="200" w:line="276" w:lineRule="auto"/>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Apply state management concepts and build the application.</w:t>
            </w:r>
          </w:p>
          <w:p w14:paraId="2450AD62" w14:textId="77777777" w:rsidR="004B1950" w:rsidRPr="00D92B23" w:rsidRDefault="004B1950" w:rsidP="004B1950">
            <w:pPr>
              <w:widowControl w:val="0"/>
              <w:numPr>
                <w:ilvl w:val="0"/>
                <w:numId w:val="33"/>
              </w:numPr>
              <w:spacing w:after="200" w:line="276" w:lineRule="auto"/>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Debug the issues, while developin</w:t>
            </w:r>
            <w:r>
              <w:rPr>
                <w:rFonts w:ascii="Century Gothic" w:eastAsia="Century Gothic" w:hAnsi="Century Gothic" w:cs="Century Gothic"/>
                <w:color w:val="000000"/>
              </w:rPr>
              <w:t>g.</w:t>
            </w:r>
          </w:p>
          <w:p w14:paraId="46184871" w14:textId="77777777" w:rsidR="004B1950" w:rsidRPr="00D92B23" w:rsidRDefault="004B1950" w:rsidP="004B1950">
            <w:pPr>
              <w:widowControl w:val="0"/>
              <w:numPr>
                <w:ilvl w:val="0"/>
                <w:numId w:val="33"/>
              </w:numPr>
              <w:spacing w:after="200" w:line="276" w:lineRule="auto"/>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Use essential coding and performance </w:t>
            </w:r>
            <w:proofErr w:type="gramStart"/>
            <w:r w:rsidRPr="00D92B23">
              <w:rPr>
                <w:rFonts w:ascii="Century Gothic" w:eastAsia="Century Gothic" w:hAnsi="Century Gothic" w:cs="Century Gothic"/>
                <w:color w:val="000000"/>
              </w:rPr>
              <w:t>standard</w:t>
            </w:r>
            <w:proofErr w:type="gramEnd"/>
          </w:p>
          <w:p w14:paraId="2C9FE79A" w14:textId="77777777" w:rsidR="004B1950" w:rsidRPr="00D92B23" w:rsidRDefault="004B1950" w:rsidP="004B1950">
            <w:pPr>
              <w:widowControl w:val="0"/>
              <w:numPr>
                <w:ilvl w:val="0"/>
                <w:numId w:val="33"/>
              </w:numPr>
              <w:spacing w:after="200" w:line="276" w:lineRule="auto"/>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Effectively apply and use any one CSS </w:t>
            </w:r>
            <w:proofErr w:type="gramStart"/>
            <w:r w:rsidRPr="00D92B23">
              <w:rPr>
                <w:rFonts w:ascii="Century Gothic" w:eastAsia="Century Gothic" w:hAnsi="Century Gothic" w:cs="Century Gothic"/>
                <w:color w:val="000000"/>
              </w:rPr>
              <w:t>framewo</w:t>
            </w:r>
            <w:r>
              <w:rPr>
                <w:rFonts w:ascii="Century Gothic" w:eastAsia="Century Gothic" w:hAnsi="Century Gothic" w:cs="Century Gothic"/>
                <w:color w:val="000000"/>
              </w:rPr>
              <w:t>rk</w:t>
            </w:r>
            <w:proofErr w:type="gramEnd"/>
          </w:p>
          <w:p w14:paraId="0D84BC8A" w14:textId="77777777" w:rsidR="004B1950" w:rsidRDefault="004B1950" w:rsidP="004B1950">
            <w:pPr>
              <w:widowControl w:val="0"/>
              <w:numPr>
                <w:ilvl w:val="0"/>
                <w:numId w:val="33"/>
              </w:numPr>
              <w:spacing w:after="200" w:line="276" w:lineRule="auto"/>
              <w:rPr>
                <w:rFonts w:ascii="Century Gothic" w:eastAsia="Century Gothic" w:hAnsi="Century Gothic" w:cs="Century Gothic"/>
                <w:highlight w:val="white"/>
              </w:rPr>
            </w:pPr>
            <w:r w:rsidRPr="00D92B23">
              <w:rPr>
                <w:rFonts w:ascii="Century Gothic" w:eastAsia="Century Gothic" w:hAnsi="Century Gothic" w:cs="Century Gothic"/>
                <w:color w:val="000000"/>
              </w:rPr>
              <w:t>Apply essential reusable skills while writing the cod</w:t>
            </w:r>
          </w:p>
        </w:tc>
      </w:tr>
      <w:tr w:rsidR="004B1950" w14:paraId="2FC4FFAF" w14:textId="77777777" w:rsidTr="00823E1B">
        <w:trPr>
          <w:trHeight w:val="388"/>
        </w:trPr>
        <w:tc>
          <w:tcPr>
            <w:tcW w:w="1825" w:type="dxa"/>
            <w:tcBorders>
              <w:top w:val="single" w:sz="8"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4C7436E9" w14:textId="77777777" w:rsidR="004B1950" w:rsidRDefault="004B1950" w:rsidP="00823E1B">
            <w:pPr>
              <w:widowControl w:val="0"/>
              <w:rPr>
                <w:rFonts w:ascii="Century Gothic" w:eastAsia="Century Gothic" w:hAnsi="Century Gothic" w:cs="Century Gothic"/>
              </w:rPr>
            </w:pPr>
            <w:r w:rsidRPr="005F689D">
              <w:rPr>
                <w:rFonts w:ascii="Century Gothic" w:eastAsia="Century Gothic" w:hAnsi="Century Gothic" w:cs="Century Gothic"/>
                <w:color w:val="auto"/>
              </w:rPr>
              <w:t>Time Required</w:t>
            </w:r>
          </w:p>
        </w:tc>
        <w:tc>
          <w:tcPr>
            <w:tcW w:w="7535" w:type="dxa"/>
            <w:tcBorders>
              <w:top w:val="single" w:sz="8"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216B6316" w14:textId="77777777" w:rsidR="004B1950" w:rsidRDefault="004B1950" w:rsidP="00823E1B">
            <w:pPr>
              <w:widowControl w:val="0"/>
              <w:rPr>
                <w:rFonts w:ascii="Century Gothic" w:eastAsia="Century Gothic" w:hAnsi="Century Gothic" w:cs="Century Gothic"/>
                <w:b/>
                <w:highlight w:val="white"/>
              </w:rPr>
            </w:pPr>
            <w:r>
              <w:rPr>
                <w:rFonts w:ascii="Century Gothic" w:eastAsia="Century Gothic" w:hAnsi="Century Gothic" w:cs="Century Gothic"/>
                <w:highlight w:val="white"/>
              </w:rPr>
              <w:t xml:space="preserve"> </w:t>
            </w:r>
            <w:r>
              <w:rPr>
                <w:rFonts w:ascii="Century Gothic" w:eastAsia="Century Gothic" w:hAnsi="Century Gothic" w:cs="Century Gothic"/>
                <w:color w:val="404040"/>
              </w:rPr>
              <w:t>2 Hours 30 Minutes</w:t>
            </w:r>
          </w:p>
        </w:tc>
      </w:tr>
    </w:tbl>
    <w:p w14:paraId="3391BB5C" w14:textId="77777777" w:rsidR="004B1950" w:rsidRDefault="004B1950" w:rsidP="004B1950">
      <w:pPr>
        <w:rPr>
          <w:rFonts w:ascii="Century Gothic" w:eastAsia="Century Gothic" w:hAnsi="Century Gothic" w:cs="Century Gothic"/>
          <w:b/>
          <w:color w:val="000000"/>
        </w:rPr>
      </w:pPr>
    </w:p>
    <w:p w14:paraId="78CD89A4" w14:textId="77777777" w:rsidR="004B1950" w:rsidRDefault="004B1950" w:rsidP="004B1950">
      <w:pPr>
        <w:spacing w:after="0" w:line="240" w:lineRule="auto"/>
        <w:rPr>
          <w:rFonts w:ascii="Century Gothic" w:eastAsia="Century Gothic" w:hAnsi="Century Gothic" w:cs="Century Gothic"/>
          <w:b/>
          <w:color w:val="000000"/>
        </w:rPr>
      </w:pPr>
      <w:r>
        <w:rPr>
          <w:rFonts w:ascii="Century Gothic" w:eastAsia="Century Gothic" w:hAnsi="Century Gothic" w:cs="Century Gothic"/>
          <w:b/>
          <w:color w:val="000000"/>
        </w:rPr>
        <w:br w:type="page"/>
      </w:r>
    </w:p>
    <w:p w14:paraId="002654E3" w14:textId="77777777" w:rsidR="004B1950" w:rsidRDefault="004B1950" w:rsidP="004B1950">
      <w:pPr>
        <w:rPr>
          <w:rFonts w:ascii="Century Gothic" w:eastAsia="Century Gothic" w:hAnsi="Century Gothic" w:cs="Century Gothic"/>
          <w:b/>
          <w:color w:val="000000"/>
        </w:rPr>
      </w:pPr>
      <w:r>
        <w:rPr>
          <w:rFonts w:ascii="Century Gothic" w:eastAsia="Century Gothic" w:hAnsi="Century Gothic" w:cs="Century Gothic"/>
          <w:b/>
          <w:color w:val="000000"/>
        </w:rPr>
        <w:lastRenderedPageBreak/>
        <w:t>Expected User Interface:</w:t>
      </w:r>
    </w:p>
    <w:p w14:paraId="59934920" w14:textId="77777777" w:rsidR="004B1950" w:rsidRDefault="004B1950" w:rsidP="004B1950">
      <w:pPr>
        <w:spacing w:after="0"/>
        <w:rPr>
          <w:rFonts w:ascii="Century Gothic" w:eastAsia="Century Gothic" w:hAnsi="Century Gothic" w:cs="Century Gothic"/>
        </w:rPr>
      </w:pPr>
      <w:r>
        <w:rPr>
          <w:noProof/>
          <w:lang w:val="en-US"/>
        </w:rPr>
        <w:drawing>
          <wp:inline distT="0" distB="0" distL="0" distR="0" wp14:anchorId="2068BF26" wp14:editId="6D79E008">
            <wp:extent cx="3733800" cy="7029450"/>
            <wp:effectExtent l="0" t="0" r="0" b="0"/>
            <wp:docPr id="8" name="Picture 8"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social media account&#10;&#10;Description automatically generated"/>
                    <pic:cNvPicPr/>
                  </pic:nvPicPr>
                  <pic:blipFill>
                    <a:blip r:embed="rId19"/>
                    <a:stretch>
                      <a:fillRect/>
                    </a:stretch>
                  </pic:blipFill>
                  <pic:spPr>
                    <a:xfrm>
                      <a:off x="0" y="0"/>
                      <a:ext cx="3733800" cy="7029450"/>
                    </a:xfrm>
                    <a:prstGeom prst="rect">
                      <a:avLst/>
                    </a:prstGeom>
                  </pic:spPr>
                </pic:pic>
              </a:graphicData>
            </a:graphic>
          </wp:inline>
        </w:drawing>
      </w:r>
    </w:p>
    <w:p w14:paraId="02694778" w14:textId="77777777" w:rsidR="004B1950" w:rsidRDefault="004B1950" w:rsidP="004B1950">
      <w:pPr>
        <w:spacing w:after="0"/>
        <w:rPr>
          <w:rFonts w:ascii="Century Gothic" w:eastAsia="Century Gothic" w:hAnsi="Century Gothic" w:cs="Century Gothic"/>
        </w:rPr>
      </w:pPr>
    </w:p>
    <w:p w14:paraId="1BE7653E" w14:textId="77777777" w:rsidR="004B1950" w:rsidRDefault="004B1950" w:rsidP="004B1950">
      <w:bookmarkStart w:id="19" w:name="_heading=h.26in1rg" w:colFirst="0" w:colLast="0"/>
      <w:bookmarkEnd w:id="19"/>
    </w:p>
    <w:p w14:paraId="1723BA2B" w14:textId="77777777" w:rsidR="004B1950" w:rsidRDefault="004B1950" w:rsidP="004B1950">
      <w:pPr>
        <w:spacing w:after="0" w:line="240" w:lineRule="auto"/>
        <w:rPr>
          <w:rFonts w:ascii="Century Gothic" w:eastAsia="Century Gothic" w:hAnsi="Century Gothic" w:cs="Century Gothic"/>
          <w:color w:val="2F5496" w:themeColor="accent1" w:themeShade="BF"/>
          <w:sz w:val="26"/>
          <w:szCs w:val="26"/>
        </w:rPr>
      </w:pPr>
      <w:r>
        <w:rPr>
          <w:rFonts w:ascii="Century Gothic" w:eastAsia="Century Gothic" w:hAnsi="Century Gothic" w:cs="Century Gothic"/>
        </w:rPr>
        <w:br w:type="page"/>
      </w:r>
    </w:p>
    <w:p w14:paraId="50A9C868" w14:textId="77777777" w:rsidR="004B1950" w:rsidRDefault="004B1950" w:rsidP="004B1950">
      <w:pPr>
        <w:pStyle w:val="Heading2"/>
        <w:rPr>
          <w:rFonts w:ascii="Century Gothic" w:eastAsia="Century Gothic" w:hAnsi="Century Gothic" w:cs="Century Gothic"/>
          <w:lang w:val="en-US"/>
        </w:rPr>
      </w:pPr>
      <w:bookmarkStart w:id="20" w:name="_Toc143076868"/>
      <w:r>
        <w:rPr>
          <w:rFonts w:ascii="Century Gothic" w:eastAsia="Century Gothic" w:hAnsi="Century Gothic" w:cs="Century Gothic"/>
        </w:rPr>
        <w:lastRenderedPageBreak/>
        <w:t>5.3 Creating a Cover Page</w:t>
      </w:r>
      <w:bookmarkEnd w:id="20"/>
    </w:p>
    <w:p w14:paraId="1C7A0DE2" w14:textId="77777777" w:rsidR="004B1950" w:rsidRPr="005F689D" w:rsidRDefault="004B1950" w:rsidP="004B1950">
      <w:pPr>
        <w:rPr>
          <w:lang w:val="en-US"/>
        </w:rPr>
      </w:pPr>
    </w:p>
    <w:tbl>
      <w:tblPr>
        <w:tblStyle w:val="Style86"/>
        <w:tblW w:w="9360" w:type="dxa"/>
        <w:tblInd w:w="-10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1825"/>
        <w:gridCol w:w="7535"/>
      </w:tblGrid>
      <w:tr w:rsidR="004B1950" w14:paraId="06502F5A"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11735140" w14:textId="77777777" w:rsidR="004B1950" w:rsidRDefault="004B1950" w:rsidP="00823E1B">
            <w:pPr>
              <w:rPr>
                <w:rFonts w:ascii="Century Gothic" w:eastAsia="Century Gothic" w:hAnsi="Century Gothic" w:cs="Century Gothic"/>
              </w:rPr>
            </w:pPr>
            <w:r w:rsidRPr="005F689D">
              <w:rPr>
                <w:rFonts w:ascii="Century Gothic" w:eastAsia="Century Gothic" w:hAnsi="Century Gothic" w:cs="Century Gothic"/>
                <w:color w:val="auto"/>
              </w:rPr>
              <w:t>Requirement</w:t>
            </w:r>
            <w:r>
              <w:rPr>
                <w:rFonts w:ascii="Century Gothic" w:eastAsia="Century Gothic" w:hAnsi="Century Gothic" w:cs="Century Gothic"/>
                <w:shd w:val="clear" w:color="auto" w:fill="D9D9D9"/>
              </w:rPr>
              <w:tab/>
            </w:r>
            <w:r>
              <w:rPr>
                <w:rFonts w:ascii="Century Gothic" w:eastAsia="Century Gothic" w:hAnsi="Century Gothic" w:cs="Century Gothic"/>
                <w:shd w:val="clear" w:color="auto" w:fill="D9D9D9"/>
              </w:rPr>
              <w:tab/>
            </w:r>
          </w:p>
        </w:tc>
        <w:tc>
          <w:tcPr>
            <w:tcW w:w="7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00B5EE" w14:textId="77777777" w:rsidR="004B1950" w:rsidRPr="001839FD" w:rsidRDefault="004B1950" w:rsidP="00823E1B">
            <w:pPr>
              <w:tabs>
                <w:tab w:val="left" w:pos="420"/>
              </w:tabs>
              <w:jc w:val="both"/>
              <w:rPr>
                <w:rFonts w:ascii="Century Gothic" w:eastAsia="Century Gothic" w:hAnsi="Century Gothic"/>
                <w:color w:val="000000"/>
              </w:rPr>
            </w:pPr>
            <w:r w:rsidRPr="001839FD">
              <w:rPr>
                <w:rFonts w:ascii="Century Gothic" w:eastAsia="Century Gothic" w:hAnsi="Century Gothic"/>
                <w:color w:val="000000"/>
              </w:rPr>
              <w:t>The cover page is an essential component of the Social Connect application, providing users with the ability to personalize their profiles by setting a cover photo. This requirement involves designing and implementing the cover page, ensuring dynamic functionality to allow users to upload and set their cover photo.</w:t>
            </w:r>
          </w:p>
        </w:tc>
      </w:tr>
      <w:tr w:rsidR="004B1950" w14:paraId="29CDC3CF"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4D353289" w14:textId="77777777" w:rsidR="004B1950" w:rsidRDefault="004B1950" w:rsidP="00823E1B">
            <w:pPr>
              <w:widowControl w:val="0"/>
              <w:rPr>
                <w:rFonts w:ascii="Century Gothic" w:eastAsia="Century Gothic" w:hAnsi="Century Gothic" w:cs="Century Gothic"/>
              </w:rPr>
            </w:pPr>
            <w:r w:rsidRPr="005F689D">
              <w:rPr>
                <w:rFonts w:ascii="Century Gothic" w:eastAsia="Century Gothic" w:hAnsi="Century Gothic" w:cs="Century Gothic"/>
                <w:color w:val="auto"/>
              </w:rPr>
              <w:t>Design Consideration</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0CE09D5F"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Cover Page Layout:</w:t>
            </w:r>
          </w:p>
          <w:p w14:paraId="2001F2B2"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p>
          <w:p w14:paraId="05C85E73"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Visual Appeal: Design an attractive and visually appealing cover page layout that complements the overall aesthetic of the application.</w:t>
            </w:r>
          </w:p>
          <w:p w14:paraId="72DC15B3"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Integration with User Profile: Ensure that the cover photo seamlessly integrates with the user's profile page, providing a cohesive user experience.</w:t>
            </w:r>
          </w:p>
          <w:p w14:paraId="00396F83"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Differentiate Banner and Avatar: Create separate sections or folders to store the cover photo (banner) and user's profile picture (avatar) for easy management.</w:t>
            </w:r>
          </w:p>
          <w:p w14:paraId="3677B541"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p>
          <w:p w14:paraId="29714F17"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Dynamic Cover Photo:</w:t>
            </w:r>
          </w:p>
          <w:p w14:paraId="7AF3EA5C"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p>
          <w:p w14:paraId="7A72D6C9"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User Upload: Allow users to upload their own cover photo from their local device or select from pre-defined options.</w:t>
            </w:r>
          </w:p>
          <w:p w14:paraId="22A6D788" w14:textId="77777777" w:rsidR="004B1950" w:rsidRPr="001839FD"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File Management: Store the cover photo images in the application's asset folder and create a separate folder to manage and retrieve the cover photos for each user.</w:t>
            </w:r>
          </w:p>
          <w:p w14:paraId="75A72F48"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000000"/>
              </w:rPr>
            </w:pPr>
            <w:r w:rsidRPr="001839FD">
              <w:rPr>
                <w:rFonts w:ascii="Century Gothic" w:eastAsia="Century Gothic" w:hAnsi="Century Gothic" w:cs="Century Gothic"/>
                <w:color w:val="000000"/>
              </w:rPr>
              <w:t>Dynamic Rendering: Retrieve and display the user's cover photo dynamically on their profile page, ensuring it reflects the most recent selection or upload.</w:t>
            </w:r>
          </w:p>
        </w:tc>
      </w:tr>
      <w:tr w:rsidR="004B1950" w14:paraId="3A7BCD13"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55DDB058" w14:textId="77777777" w:rsidR="004B1950" w:rsidRDefault="004B1950" w:rsidP="00823E1B">
            <w:pPr>
              <w:widowControl w:val="0"/>
              <w:rPr>
                <w:rFonts w:ascii="Century Gothic" w:eastAsia="Century Gothic" w:hAnsi="Century Gothic" w:cs="Century Gothic"/>
              </w:rPr>
            </w:pPr>
            <w:r w:rsidRPr="005F689D">
              <w:rPr>
                <w:rFonts w:ascii="Century Gothic" w:eastAsia="Century Gothic" w:hAnsi="Century Gothic" w:cs="Century Gothic"/>
                <w:color w:val="auto"/>
              </w:rPr>
              <w:t>Business Rules and Process</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34C2F922"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File Management and Storage:</w:t>
            </w:r>
          </w:p>
          <w:p w14:paraId="36DC6D09" w14:textId="77777777" w:rsidR="004B1950" w:rsidRPr="00AE58F9" w:rsidRDefault="004B1950" w:rsidP="00823E1B">
            <w:pPr>
              <w:jc w:val="both"/>
              <w:rPr>
                <w:rFonts w:ascii="Century Gothic" w:eastAsia="Century Gothic" w:hAnsi="Century Gothic" w:cs="Century Gothic"/>
                <w:color w:val="222222"/>
              </w:rPr>
            </w:pPr>
          </w:p>
          <w:p w14:paraId="414FCA63"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Implement a server-side component to handle file uploads and manage the storage of cover photos.</w:t>
            </w:r>
          </w:p>
          <w:p w14:paraId="2D1402D2" w14:textId="77777777" w:rsidR="004B1950"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Establish a standardized naming convention or unique identifier for each cover photo to ensure easy retrieval and association with the user.</w:t>
            </w:r>
          </w:p>
          <w:p w14:paraId="73BCF75F" w14:textId="77777777" w:rsidR="004B1950" w:rsidRPr="00AE58F9" w:rsidRDefault="004B1950" w:rsidP="00823E1B">
            <w:pPr>
              <w:jc w:val="both"/>
              <w:rPr>
                <w:rFonts w:ascii="Century Gothic" w:eastAsia="Century Gothic" w:hAnsi="Century Gothic" w:cs="Century Gothic"/>
                <w:color w:val="222222"/>
              </w:rPr>
            </w:pPr>
          </w:p>
          <w:p w14:paraId="336AE37C"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User Interaction:</w:t>
            </w:r>
          </w:p>
          <w:p w14:paraId="26A5DC26" w14:textId="77777777" w:rsidR="004B1950" w:rsidRPr="00AE58F9" w:rsidRDefault="004B1950" w:rsidP="00823E1B">
            <w:pPr>
              <w:jc w:val="both"/>
              <w:rPr>
                <w:rFonts w:ascii="Century Gothic" w:eastAsia="Century Gothic" w:hAnsi="Century Gothic" w:cs="Century Gothic"/>
                <w:color w:val="222222"/>
              </w:rPr>
            </w:pPr>
          </w:p>
          <w:p w14:paraId="43FB57F3"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Provide a user-friendly interface for selecting or uploading a cover photo, allowing users to preview and confirm their selection.</w:t>
            </w:r>
          </w:p>
          <w:p w14:paraId="1C69DD52"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Validate uploaded images to ensure they meet the specified requirements (e.g., file format, size limitations).</w:t>
            </w:r>
          </w:p>
          <w:p w14:paraId="245C56AD" w14:textId="77777777" w:rsidR="004B1950" w:rsidRDefault="004B1950" w:rsidP="00823E1B">
            <w:pPr>
              <w:jc w:val="both"/>
              <w:rPr>
                <w:rFonts w:ascii="Century Gothic" w:eastAsia="Century Gothic" w:hAnsi="Century Gothic" w:cs="Century Gothic"/>
                <w:color w:val="222222"/>
              </w:rPr>
            </w:pPr>
          </w:p>
          <w:p w14:paraId="0575F40E"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Database Integration:</w:t>
            </w:r>
          </w:p>
          <w:p w14:paraId="19208253" w14:textId="77777777" w:rsidR="004B1950" w:rsidRPr="00AE58F9" w:rsidRDefault="004B1950" w:rsidP="00823E1B">
            <w:pPr>
              <w:jc w:val="both"/>
              <w:rPr>
                <w:rFonts w:ascii="Century Gothic" w:eastAsia="Century Gothic" w:hAnsi="Century Gothic" w:cs="Century Gothic"/>
                <w:color w:val="222222"/>
              </w:rPr>
            </w:pPr>
          </w:p>
          <w:p w14:paraId="0F345756"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Save the dynamic picture path or unique identifier associated with the user's cover photo in the server's database.</w:t>
            </w:r>
          </w:p>
          <w:p w14:paraId="66074606"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Retrieve the cover photo path from the database when rendering the user's profile page, ensuring the correct cover photo is displayed.</w:t>
            </w:r>
          </w:p>
          <w:p w14:paraId="40162E78" w14:textId="77777777" w:rsidR="004B1950" w:rsidRDefault="004B1950" w:rsidP="00823E1B">
            <w:pPr>
              <w:jc w:val="both"/>
              <w:rPr>
                <w:rFonts w:ascii="Century Gothic" w:eastAsia="Century Gothic" w:hAnsi="Century Gothic" w:cs="Century Gothic"/>
                <w:color w:val="222222"/>
              </w:rPr>
            </w:pPr>
          </w:p>
          <w:p w14:paraId="2E0186B7"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Privacy and Security:</w:t>
            </w:r>
          </w:p>
          <w:p w14:paraId="0B99DB26" w14:textId="77777777" w:rsidR="004B1950" w:rsidRPr="00AE58F9" w:rsidRDefault="004B1950" w:rsidP="00823E1B">
            <w:pPr>
              <w:jc w:val="both"/>
              <w:rPr>
                <w:rFonts w:ascii="Century Gothic" w:eastAsia="Century Gothic" w:hAnsi="Century Gothic" w:cs="Century Gothic"/>
                <w:color w:val="222222"/>
              </w:rPr>
            </w:pPr>
          </w:p>
          <w:p w14:paraId="2878EAEB" w14:textId="77777777" w:rsidR="004B1950" w:rsidRPr="00AE58F9"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t>Apply necessary security measures to protect user-uploaded cover photos from unauthorized access or misuse.</w:t>
            </w:r>
          </w:p>
          <w:p w14:paraId="41D8EFFE" w14:textId="77777777" w:rsidR="004B1950" w:rsidRDefault="004B1950" w:rsidP="00823E1B">
            <w:pPr>
              <w:jc w:val="both"/>
              <w:rPr>
                <w:rFonts w:ascii="Century Gothic" w:eastAsia="Century Gothic" w:hAnsi="Century Gothic" w:cs="Century Gothic"/>
                <w:color w:val="222222"/>
              </w:rPr>
            </w:pPr>
            <w:r w:rsidRPr="00AE58F9">
              <w:rPr>
                <w:rFonts w:ascii="Century Gothic" w:eastAsia="Century Gothic" w:hAnsi="Century Gothic" w:cs="Century Gothic"/>
                <w:color w:val="222222"/>
              </w:rPr>
              <w:lastRenderedPageBreak/>
              <w:t>Ensure compliance with privacy regulations and guidelines related to user-generated content.</w:t>
            </w:r>
          </w:p>
        </w:tc>
      </w:tr>
      <w:tr w:rsidR="004B1950" w14:paraId="75B30518" w14:textId="77777777" w:rsidTr="00823E1B">
        <w:trPr>
          <w:trHeight w:val="388"/>
        </w:trPr>
        <w:tc>
          <w:tcPr>
            <w:tcW w:w="1825" w:type="dxa"/>
            <w:tcBorders>
              <w:top w:val="single" w:sz="8" w:space="0" w:color="000001"/>
              <w:left w:val="single" w:sz="8" w:space="0" w:color="000001"/>
              <w:bottom w:val="single" w:sz="8" w:space="0" w:color="000001"/>
              <w:right w:val="single" w:sz="8" w:space="0" w:color="000001"/>
            </w:tcBorders>
            <w:shd w:val="clear" w:color="auto" w:fill="D9D9D9"/>
            <w:tcMar>
              <w:top w:w="100" w:type="dxa"/>
              <w:left w:w="100" w:type="dxa"/>
              <w:bottom w:w="100" w:type="dxa"/>
              <w:right w:w="100" w:type="dxa"/>
            </w:tcMar>
          </w:tcPr>
          <w:p w14:paraId="3A7717A9" w14:textId="0A256B6F" w:rsidR="004B1950" w:rsidRDefault="004B1950" w:rsidP="00823E1B">
            <w:pPr>
              <w:widowControl w:val="0"/>
              <w:rPr>
                <w:rFonts w:ascii="Century Gothic" w:eastAsia="Century Gothic" w:hAnsi="Century Gothic" w:cs="Century Gothic"/>
              </w:rPr>
            </w:pPr>
            <w:r w:rsidRPr="005F689D">
              <w:rPr>
                <w:rFonts w:ascii="Century Gothic" w:eastAsia="Century Gothic" w:hAnsi="Century Gothic" w:cs="Century Gothic"/>
                <w:color w:val="auto"/>
              </w:rPr>
              <w:lastRenderedPageBreak/>
              <w:t xml:space="preserve">Skills and Features (Technical competencies </w:t>
            </w:r>
            <w:r w:rsidR="00325EF8" w:rsidRPr="005F689D">
              <w:rPr>
                <w:rFonts w:ascii="Century Gothic" w:eastAsia="Century Gothic" w:hAnsi="Century Gothic" w:cs="Century Gothic"/>
                <w:color w:val="auto"/>
              </w:rPr>
              <w:t>validated)</w:t>
            </w:r>
          </w:p>
        </w:tc>
        <w:tc>
          <w:tcPr>
            <w:tcW w:w="7535" w:type="dxa"/>
            <w:tcBorders>
              <w:top w:val="single" w:sz="8" w:space="0" w:color="000001"/>
              <w:left w:val="single" w:sz="8" w:space="0" w:color="000001"/>
              <w:bottom w:val="single" w:sz="8" w:space="0" w:color="000001"/>
              <w:right w:val="single" w:sz="8" w:space="0" w:color="000001"/>
            </w:tcBorders>
            <w:shd w:val="clear" w:color="auto" w:fill="FFFFFF"/>
            <w:tcMar>
              <w:top w:w="100" w:type="dxa"/>
              <w:left w:w="100" w:type="dxa"/>
              <w:bottom w:w="100" w:type="dxa"/>
              <w:right w:w="100" w:type="dxa"/>
            </w:tcMar>
          </w:tcPr>
          <w:p w14:paraId="05D38C5C" w14:textId="77777777" w:rsidR="004B1950" w:rsidRDefault="004B1950" w:rsidP="004B1950">
            <w:pPr>
              <w:widowControl w:val="0"/>
              <w:numPr>
                <w:ilvl w:val="0"/>
                <w:numId w:val="32"/>
              </w:numPr>
              <w:spacing w:after="200" w:line="276" w:lineRule="auto"/>
              <w:jc w:val="both"/>
              <w:rPr>
                <w:rFonts w:ascii="Century Gothic" w:eastAsia="Century Gothic" w:hAnsi="Century Gothic"/>
                <w:color w:val="000000"/>
                <w:highlight w:val="white"/>
              </w:rPr>
            </w:pPr>
            <w:r>
              <w:rPr>
                <w:rFonts w:ascii="Century Gothic" w:eastAsia="Century Gothic" w:hAnsi="Century Gothic"/>
                <w:bCs/>
                <w:color w:val="auto"/>
                <w:highlight w:val="white"/>
              </w:rPr>
              <w:t xml:space="preserve"> </w:t>
            </w:r>
            <w:r w:rsidRPr="00D92B23">
              <w:rPr>
                <w:rFonts w:ascii="Century Gothic" w:eastAsia="Century Gothic" w:hAnsi="Century Gothic"/>
                <w:color w:val="000000"/>
              </w:rPr>
              <w:t>Apply and build the application using the core React concepts.</w:t>
            </w:r>
          </w:p>
          <w:p w14:paraId="1FBC505C" w14:textId="77777777" w:rsidR="004B1950" w:rsidRPr="00D92B23" w:rsidRDefault="004B1950" w:rsidP="004B1950">
            <w:pPr>
              <w:widowControl w:val="0"/>
              <w:numPr>
                <w:ilvl w:val="0"/>
                <w:numId w:val="32"/>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Apply state management concepts and build the application.</w:t>
            </w:r>
          </w:p>
          <w:p w14:paraId="16638FF9" w14:textId="77777777" w:rsidR="004B1950" w:rsidRPr="00D92B23" w:rsidRDefault="004B1950" w:rsidP="004B1950">
            <w:pPr>
              <w:widowControl w:val="0"/>
              <w:numPr>
                <w:ilvl w:val="0"/>
                <w:numId w:val="32"/>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Debug the issues, while developin</w:t>
            </w:r>
            <w:r>
              <w:rPr>
                <w:rFonts w:ascii="Century Gothic" w:eastAsia="Century Gothic" w:hAnsi="Century Gothic" w:cs="Century Gothic"/>
                <w:color w:val="000000"/>
              </w:rPr>
              <w:t>g.</w:t>
            </w:r>
          </w:p>
          <w:p w14:paraId="0496FFEE" w14:textId="77777777" w:rsidR="004B1950" w:rsidRPr="00D92B23" w:rsidRDefault="004B1950" w:rsidP="004B1950">
            <w:pPr>
              <w:widowControl w:val="0"/>
              <w:numPr>
                <w:ilvl w:val="0"/>
                <w:numId w:val="32"/>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Use essential coding and performance </w:t>
            </w:r>
            <w:proofErr w:type="gramStart"/>
            <w:r w:rsidRPr="00D92B23">
              <w:rPr>
                <w:rFonts w:ascii="Century Gothic" w:eastAsia="Century Gothic" w:hAnsi="Century Gothic" w:cs="Century Gothic"/>
                <w:color w:val="000000"/>
              </w:rPr>
              <w:t>standard</w:t>
            </w:r>
            <w:proofErr w:type="gramEnd"/>
          </w:p>
          <w:p w14:paraId="2FE4F0FA" w14:textId="77777777" w:rsidR="004B1950" w:rsidRPr="00D92B23" w:rsidRDefault="004B1950" w:rsidP="004B1950">
            <w:pPr>
              <w:widowControl w:val="0"/>
              <w:numPr>
                <w:ilvl w:val="0"/>
                <w:numId w:val="32"/>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Effectively apply and use any one CSS </w:t>
            </w:r>
            <w:proofErr w:type="gramStart"/>
            <w:r w:rsidRPr="00D92B23">
              <w:rPr>
                <w:rFonts w:ascii="Century Gothic" w:eastAsia="Century Gothic" w:hAnsi="Century Gothic" w:cs="Century Gothic"/>
                <w:color w:val="000000"/>
              </w:rPr>
              <w:t>framewo</w:t>
            </w:r>
            <w:r>
              <w:rPr>
                <w:rFonts w:ascii="Century Gothic" w:eastAsia="Century Gothic" w:hAnsi="Century Gothic" w:cs="Century Gothic"/>
                <w:color w:val="000000"/>
              </w:rPr>
              <w:t>rk</w:t>
            </w:r>
            <w:proofErr w:type="gramEnd"/>
          </w:p>
          <w:p w14:paraId="7CFD8467" w14:textId="77777777" w:rsidR="004B1950" w:rsidRPr="00D92B23" w:rsidRDefault="004B1950" w:rsidP="004B1950">
            <w:pPr>
              <w:widowControl w:val="0"/>
              <w:numPr>
                <w:ilvl w:val="0"/>
                <w:numId w:val="32"/>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Apply essential reusable skills while writing the </w:t>
            </w:r>
            <w:proofErr w:type="gramStart"/>
            <w:r w:rsidRPr="00D92B23">
              <w:rPr>
                <w:rFonts w:ascii="Century Gothic" w:eastAsia="Century Gothic" w:hAnsi="Century Gothic" w:cs="Century Gothic"/>
                <w:color w:val="000000"/>
              </w:rPr>
              <w:t>cod</w:t>
            </w:r>
            <w:proofErr w:type="gramEnd"/>
          </w:p>
          <w:p w14:paraId="24CD5E9A" w14:textId="77777777" w:rsidR="004B1950" w:rsidRDefault="004B1950" w:rsidP="004B1950">
            <w:pPr>
              <w:widowControl w:val="0"/>
              <w:numPr>
                <w:ilvl w:val="0"/>
                <w:numId w:val="34"/>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Use the story book for developing reusable components.</w:t>
            </w:r>
          </w:p>
        </w:tc>
      </w:tr>
      <w:tr w:rsidR="004B1950" w14:paraId="3E64FE9A" w14:textId="77777777" w:rsidTr="00823E1B">
        <w:trPr>
          <w:trHeight w:val="388"/>
        </w:trPr>
        <w:tc>
          <w:tcPr>
            <w:tcW w:w="1825" w:type="dxa"/>
            <w:tcBorders>
              <w:top w:val="single" w:sz="8"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6FD77109" w14:textId="77777777" w:rsidR="004B1950" w:rsidRPr="005F2F06" w:rsidRDefault="004B1950" w:rsidP="00823E1B">
            <w:pPr>
              <w:widowControl w:val="0"/>
              <w:rPr>
                <w:rFonts w:ascii="Century Gothic" w:eastAsia="Century Gothic" w:hAnsi="Century Gothic" w:cs="Century Gothic"/>
              </w:rPr>
            </w:pPr>
            <w:r w:rsidRPr="005F2F06">
              <w:rPr>
                <w:rFonts w:ascii="Century Gothic" w:eastAsia="Century Gothic" w:hAnsi="Century Gothic" w:cs="Century Gothic"/>
                <w:color w:val="auto"/>
              </w:rPr>
              <w:t>Time Required</w:t>
            </w:r>
          </w:p>
        </w:tc>
        <w:tc>
          <w:tcPr>
            <w:tcW w:w="7535" w:type="dxa"/>
            <w:tcBorders>
              <w:top w:val="single" w:sz="8"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37186845" w14:textId="77777777" w:rsidR="004B1950" w:rsidRPr="00AE58F9" w:rsidRDefault="004B1950" w:rsidP="00823E1B">
            <w:pPr>
              <w:widowControl w:val="0"/>
              <w:rPr>
                <w:rFonts w:ascii="Century Gothic" w:eastAsia="Century Gothic" w:hAnsi="Century Gothic" w:cs="Century Gothic"/>
                <w:color w:val="auto"/>
              </w:rPr>
            </w:pPr>
            <w:r w:rsidRPr="00AE58F9">
              <w:rPr>
                <w:rFonts w:ascii="Century Gothic" w:eastAsia="Century Gothic" w:hAnsi="Century Gothic" w:cs="Century Gothic"/>
                <w:color w:val="auto"/>
              </w:rPr>
              <w:t>1 Hour</w:t>
            </w:r>
            <w:r>
              <w:rPr>
                <w:rFonts w:ascii="Century Gothic" w:eastAsia="Century Gothic" w:hAnsi="Century Gothic" w:cs="Century Gothic"/>
                <w:color w:val="auto"/>
              </w:rPr>
              <w:t xml:space="preserve"> 30 Minutes</w:t>
            </w:r>
          </w:p>
        </w:tc>
      </w:tr>
    </w:tbl>
    <w:p w14:paraId="43882420"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tabs>
          <w:tab w:val="left" w:pos="720"/>
        </w:tabs>
        <w:spacing w:after="0"/>
        <w:rPr>
          <w:rFonts w:ascii="Century Gothic" w:eastAsia="Century Gothic" w:hAnsi="Century Gothic" w:cs="Century Gothic"/>
          <w:b/>
        </w:rPr>
      </w:pPr>
    </w:p>
    <w:p w14:paraId="58DEB2B8" w14:textId="77777777" w:rsidR="004B1950" w:rsidRDefault="004B1950" w:rsidP="004B1950">
      <w:pPr>
        <w:spacing w:after="0" w:line="240" w:lineRule="auto"/>
        <w:rPr>
          <w:rFonts w:ascii="Century Gothic" w:eastAsia="Century Gothic" w:hAnsi="Century Gothic" w:cs="Century Gothic"/>
          <w:b/>
          <w:color w:val="000000"/>
        </w:rPr>
      </w:pPr>
      <w:r>
        <w:rPr>
          <w:rFonts w:ascii="Century Gothic" w:eastAsia="Century Gothic" w:hAnsi="Century Gothic" w:cs="Century Gothic"/>
          <w:b/>
          <w:color w:val="000000"/>
        </w:rPr>
        <w:br w:type="page"/>
      </w:r>
    </w:p>
    <w:p w14:paraId="727B278A"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tabs>
          <w:tab w:val="left" w:pos="720"/>
        </w:tabs>
        <w:spacing w:after="0"/>
        <w:rPr>
          <w:rFonts w:ascii="Century Gothic" w:eastAsia="Century Gothic" w:hAnsi="Century Gothic" w:cs="Century Gothic"/>
          <w:b/>
          <w:color w:val="000000"/>
        </w:rPr>
      </w:pPr>
      <w:r>
        <w:rPr>
          <w:rFonts w:ascii="Century Gothic" w:eastAsia="Century Gothic" w:hAnsi="Century Gothic" w:cs="Century Gothic"/>
          <w:b/>
          <w:color w:val="000000"/>
        </w:rPr>
        <w:lastRenderedPageBreak/>
        <w:t>Expected User Interface:</w:t>
      </w:r>
    </w:p>
    <w:p w14:paraId="79A8CC25"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tabs>
          <w:tab w:val="left" w:pos="720"/>
        </w:tabs>
        <w:spacing w:after="0"/>
        <w:rPr>
          <w:rFonts w:ascii="Century Gothic" w:eastAsia="Century Gothic" w:hAnsi="Century Gothic" w:cs="Century Gothic"/>
          <w:b/>
          <w:color w:val="000000"/>
        </w:rPr>
      </w:pPr>
    </w:p>
    <w:p w14:paraId="5BACA0C0"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tabs>
          <w:tab w:val="left" w:pos="720"/>
        </w:tabs>
        <w:spacing w:after="0"/>
        <w:rPr>
          <w:rFonts w:ascii="Century Gothic" w:eastAsia="Century Gothic" w:hAnsi="Century Gothic" w:cs="Century Gothic"/>
          <w:b/>
          <w:color w:val="000000"/>
        </w:rPr>
      </w:pPr>
      <w:r>
        <w:rPr>
          <w:noProof/>
          <w:lang w:val="en-US"/>
        </w:rPr>
        <w:drawing>
          <wp:inline distT="0" distB="0" distL="0" distR="0" wp14:anchorId="77947AD4" wp14:editId="163914D3">
            <wp:extent cx="5731510" cy="1544320"/>
            <wp:effectExtent l="0" t="0" r="0" b="0"/>
            <wp:docPr id="9" name="Picture 9" descr="A cartoon of two 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artoon of two men&#10;&#10;Description automatically generated"/>
                    <pic:cNvPicPr/>
                  </pic:nvPicPr>
                  <pic:blipFill>
                    <a:blip r:embed="rId20"/>
                    <a:stretch>
                      <a:fillRect/>
                    </a:stretch>
                  </pic:blipFill>
                  <pic:spPr>
                    <a:xfrm>
                      <a:off x="0" y="0"/>
                      <a:ext cx="5731510" cy="1544320"/>
                    </a:xfrm>
                    <a:prstGeom prst="rect">
                      <a:avLst/>
                    </a:prstGeom>
                  </pic:spPr>
                </pic:pic>
              </a:graphicData>
            </a:graphic>
          </wp:inline>
        </w:drawing>
      </w:r>
    </w:p>
    <w:p w14:paraId="089FC297"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tabs>
          <w:tab w:val="left" w:pos="720"/>
        </w:tabs>
        <w:spacing w:after="0"/>
        <w:rPr>
          <w:rFonts w:ascii="Century Gothic" w:eastAsia="Century Gothic" w:hAnsi="Century Gothic" w:cs="Century Gothic"/>
          <w:b/>
          <w:color w:val="000000"/>
        </w:rPr>
      </w:pPr>
    </w:p>
    <w:p w14:paraId="73F8D05A"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tabs>
          <w:tab w:val="left" w:pos="720"/>
        </w:tabs>
        <w:spacing w:after="0"/>
        <w:rPr>
          <w:rFonts w:ascii="Century Gothic" w:eastAsia="Century Gothic" w:hAnsi="Century Gothic" w:cs="Century Gothic"/>
          <w:b/>
          <w:color w:val="000000"/>
        </w:rPr>
      </w:pPr>
    </w:p>
    <w:p w14:paraId="2B5E010F"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tabs>
          <w:tab w:val="left" w:pos="720"/>
        </w:tabs>
        <w:spacing w:after="0"/>
        <w:rPr>
          <w:rFonts w:ascii="Century Gothic" w:eastAsia="Century Gothic" w:hAnsi="Century Gothic" w:cs="Century Gothic"/>
          <w:b/>
          <w:color w:val="000000"/>
        </w:rPr>
      </w:pPr>
      <w:r>
        <w:rPr>
          <w:noProof/>
          <w:lang w:val="en-US"/>
        </w:rPr>
        <w:drawing>
          <wp:inline distT="0" distB="0" distL="0" distR="0" wp14:anchorId="26E0953B" wp14:editId="10C9C337">
            <wp:extent cx="5731510" cy="1752600"/>
            <wp:effectExtent l="0" t="0" r="0" b="0"/>
            <wp:docPr id="10" name="Picture 10" descr="A group of people holding colorful c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oup of people holding colorful cups&#10;&#10;Description automatically generated"/>
                    <pic:cNvPicPr/>
                  </pic:nvPicPr>
                  <pic:blipFill>
                    <a:blip r:embed="rId21"/>
                    <a:stretch>
                      <a:fillRect/>
                    </a:stretch>
                  </pic:blipFill>
                  <pic:spPr>
                    <a:xfrm>
                      <a:off x="0" y="0"/>
                      <a:ext cx="5731510" cy="1752600"/>
                    </a:xfrm>
                    <a:prstGeom prst="rect">
                      <a:avLst/>
                    </a:prstGeom>
                  </pic:spPr>
                </pic:pic>
              </a:graphicData>
            </a:graphic>
          </wp:inline>
        </w:drawing>
      </w:r>
    </w:p>
    <w:p w14:paraId="505B79BC" w14:textId="77777777" w:rsidR="004B1950" w:rsidRDefault="004B1950" w:rsidP="004B1950">
      <w:pPr>
        <w:spacing w:after="0" w:line="240" w:lineRule="auto"/>
        <w:rPr>
          <w:rFonts w:ascii="Century Gothic" w:eastAsia="Century Gothic" w:hAnsi="Century Gothic" w:cs="Century Gothic"/>
          <w:b/>
        </w:rPr>
      </w:pPr>
      <w:bookmarkStart w:id="21" w:name="_heading=h.sm8kvdix84t5" w:colFirst="0" w:colLast="0"/>
      <w:bookmarkEnd w:id="21"/>
    </w:p>
    <w:p w14:paraId="605A009B" w14:textId="77777777" w:rsidR="004B1950" w:rsidRDefault="004B1950" w:rsidP="004B1950">
      <w:pPr>
        <w:spacing w:after="0" w:line="240" w:lineRule="auto"/>
        <w:rPr>
          <w:rFonts w:ascii="Century Gothic" w:eastAsia="Century Gothic" w:hAnsi="Century Gothic" w:cs="Century Gothic"/>
          <w:color w:val="2F5496" w:themeColor="accent1" w:themeShade="BF"/>
          <w:sz w:val="26"/>
          <w:szCs w:val="26"/>
        </w:rPr>
      </w:pPr>
      <w:bookmarkStart w:id="22" w:name="_heading=h.lhutlidcde0r" w:colFirst="0" w:colLast="0"/>
      <w:bookmarkStart w:id="23" w:name="_heading=h.m87nv6dpajog" w:colFirst="0" w:colLast="0"/>
      <w:bookmarkEnd w:id="22"/>
      <w:bookmarkEnd w:id="23"/>
      <w:r>
        <w:rPr>
          <w:rFonts w:ascii="Century Gothic" w:eastAsia="Century Gothic" w:hAnsi="Century Gothic" w:cs="Century Gothic"/>
        </w:rPr>
        <w:br w:type="page"/>
      </w:r>
    </w:p>
    <w:p w14:paraId="77D615F1" w14:textId="77777777" w:rsidR="004B1950" w:rsidRDefault="004B1950" w:rsidP="004B1950">
      <w:pPr>
        <w:pStyle w:val="Heading2"/>
      </w:pPr>
      <w:bookmarkStart w:id="24" w:name="_Toc143076869"/>
      <w:r>
        <w:rPr>
          <w:rFonts w:ascii="Century Gothic" w:eastAsia="Century Gothic" w:hAnsi="Century Gothic" w:cs="Century Gothic"/>
        </w:rPr>
        <w:lastRenderedPageBreak/>
        <w:t>5.4 Add Post</w:t>
      </w:r>
      <w:bookmarkEnd w:id="24"/>
    </w:p>
    <w:p w14:paraId="6B14C45F" w14:textId="77777777" w:rsidR="004B1950" w:rsidRDefault="004B1950" w:rsidP="004B1950">
      <w:pPr>
        <w:rPr>
          <w:rFonts w:ascii="Century Gothic" w:eastAsia="Century Gothic" w:hAnsi="Century Gothic" w:cs="Century Gothic"/>
        </w:rPr>
      </w:pPr>
    </w:p>
    <w:tbl>
      <w:tblPr>
        <w:tblStyle w:val="Style90"/>
        <w:tblW w:w="9360" w:type="dxa"/>
        <w:tblInd w:w="-10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1825"/>
        <w:gridCol w:w="7535"/>
      </w:tblGrid>
      <w:tr w:rsidR="004B1950" w14:paraId="3B99F03B"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16BE5A3D" w14:textId="77777777" w:rsidR="004B1950" w:rsidRDefault="004B1950" w:rsidP="00823E1B">
            <w:pPr>
              <w:rPr>
                <w:rFonts w:ascii="Century Gothic" w:eastAsia="Century Gothic" w:hAnsi="Century Gothic" w:cs="Century Gothic"/>
              </w:rPr>
            </w:pPr>
            <w:r w:rsidRPr="005F2F06">
              <w:rPr>
                <w:rFonts w:ascii="Century Gothic" w:eastAsia="Century Gothic" w:hAnsi="Century Gothic" w:cs="Century Gothic"/>
                <w:color w:val="auto"/>
              </w:rPr>
              <w:t>Requirement</w:t>
            </w:r>
            <w:r w:rsidRPr="005F2F06">
              <w:rPr>
                <w:rFonts w:ascii="Century Gothic" w:eastAsia="Century Gothic" w:hAnsi="Century Gothic" w:cs="Century Gothic"/>
                <w:color w:val="auto"/>
                <w:shd w:val="clear" w:color="auto" w:fill="D9D9D9"/>
              </w:rPr>
              <w:tab/>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1F989507" w14:textId="77777777" w:rsidR="004B1950" w:rsidRPr="00AE58F9" w:rsidRDefault="004B1950" w:rsidP="00823E1B">
            <w:pPr>
              <w:tabs>
                <w:tab w:val="left" w:pos="420"/>
              </w:tabs>
              <w:jc w:val="both"/>
              <w:rPr>
                <w:rFonts w:ascii="Century Gothic" w:eastAsia="Century Gothic" w:hAnsi="Century Gothic"/>
                <w:color w:val="000000"/>
              </w:rPr>
            </w:pPr>
            <w:r w:rsidRPr="00AE58F9">
              <w:rPr>
                <w:rFonts w:ascii="Century Gothic" w:eastAsia="Century Gothic" w:hAnsi="Century Gothic"/>
                <w:color w:val="000000"/>
              </w:rPr>
              <w:t>The "Add Post" feature is a fundamental aspect of the Social Connect application, enabling users to share their thoughts, experiences, and media content with others. This requirement focuses on designing and implementing a page where users can compose a post by entering a message and optionally attaching an image from the application's assets. The post should be stored and associated with the user who created it.</w:t>
            </w:r>
          </w:p>
        </w:tc>
      </w:tr>
      <w:tr w:rsidR="004B1950" w14:paraId="748B0549"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1BA1D43D" w14:textId="77777777" w:rsidR="004B1950" w:rsidRDefault="004B1950" w:rsidP="00823E1B">
            <w:pPr>
              <w:widowControl w:val="0"/>
              <w:rPr>
                <w:rFonts w:ascii="Century Gothic" w:eastAsia="Century Gothic" w:hAnsi="Century Gothic" w:cs="Century Gothic"/>
              </w:rPr>
            </w:pPr>
            <w:r w:rsidRPr="005F2F06">
              <w:rPr>
                <w:rFonts w:ascii="Century Gothic" w:eastAsia="Century Gothic" w:hAnsi="Century Gothic" w:cs="Century Gothic"/>
                <w:color w:val="auto"/>
              </w:rPr>
              <w:t>Design Consideration</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2A57E29B" w14:textId="77777777" w:rsidR="004B1950" w:rsidRPr="00AE58F9" w:rsidRDefault="004B1950" w:rsidP="00823E1B">
            <w:pPr>
              <w:tabs>
                <w:tab w:val="left" w:pos="420"/>
              </w:tabs>
              <w:jc w:val="both"/>
              <w:rPr>
                <w:rFonts w:ascii="Century Gothic" w:eastAsia="Century Gothic" w:hAnsi="Century Gothic"/>
                <w:color w:val="000000"/>
              </w:rPr>
            </w:pPr>
            <w:r w:rsidRPr="00AE58F9">
              <w:rPr>
                <w:rFonts w:ascii="Century Gothic" w:eastAsia="Century Gothic" w:hAnsi="Century Gothic"/>
                <w:color w:val="000000"/>
              </w:rPr>
              <w:t>Post Composition:</w:t>
            </w:r>
          </w:p>
          <w:p w14:paraId="089D21DD" w14:textId="77777777" w:rsidR="004B1950" w:rsidRPr="00AE58F9" w:rsidRDefault="004B1950" w:rsidP="00823E1B">
            <w:pPr>
              <w:tabs>
                <w:tab w:val="left" w:pos="420"/>
              </w:tabs>
              <w:jc w:val="both"/>
              <w:rPr>
                <w:rFonts w:ascii="Century Gothic" w:eastAsia="Century Gothic" w:hAnsi="Century Gothic"/>
                <w:color w:val="000000"/>
              </w:rPr>
            </w:pPr>
          </w:p>
          <w:p w14:paraId="0F28CEB0" w14:textId="77777777" w:rsidR="004B1950" w:rsidRPr="00AE58F9" w:rsidRDefault="004B1950" w:rsidP="00823E1B">
            <w:pPr>
              <w:tabs>
                <w:tab w:val="left" w:pos="420"/>
              </w:tabs>
              <w:jc w:val="both"/>
              <w:rPr>
                <w:rFonts w:ascii="Century Gothic" w:eastAsia="Century Gothic" w:hAnsi="Century Gothic"/>
                <w:color w:val="000000"/>
              </w:rPr>
            </w:pPr>
            <w:r w:rsidRPr="00AE58F9">
              <w:rPr>
                <w:rFonts w:ascii="Century Gothic" w:eastAsia="Century Gothic" w:hAnsi="Century Gothic"/>
                <w:color w:val="000000"/>
              </w:rPr>
              <w:t>Message Box: Design a user-friendly message box where users can enter their post content, including text, emojis, and other rich media.</w:t>
            </w:r>
          </w:p>
          <w:p w14:paraId="2B8E00A5" w14:textId="77777777" w:rsidR="004B1950" w:rsidRPr="00AE58F9" w:rsidRDefault="004B1950" w:rsidP="00823E1B">
            <w:pPr>
              <w:tabs>
                <w:tab w:val="left" w:pos="420"/>
              </w:tabs>
              <w:jc w:val="both"/>
              <w:rPr>
                <w:rFonts w:ascii="Century Gothic" w:eastAsia="Century Gothic" w:hAnsi="Century Gothic"/>
                <w:color w:val="000000"/>
              </w:rPr>
            </w:pPr>
            <w:r w:rsidRPr="00AE58F9">
              <w:rPr>
                <w:rFonts w:ascii="Century Gothic" w:eastAsia="Century Gothic" w:hAnsi="Century Gothic"/>
                <w:color w:val="000000"/>
              </w:rPr>
              <w:t>Image Attachment: Provide a mechanism for users to select and attach an image from the application's asset folder to their post.</w:t>
            </w:r>
          </w:p>
          <w:p w14:paraId="01BB7118" w14:textId="77777777" w:rsidR="004B1950" w:rsidRDefault="004B1950" w:rsidP="00823E1B">
            <w:pPr>
              <w:tabs>
                <w:tab w:val="left" w:pos="420"/>
              </w:tabs>
              <w:jc w:val="both"/>
              <w:rPr>
                <w:rFonts w:ascii="Century Gothic" w:eastAsia="Century Gothic" w:hAnsi="Century Gothic"/>
                <w:color w:val="000000"/>
              </w:rPr>
            </w:pPr>
          </w:p>
          <w:p w14:paraId="0EEE4D36" w14:textId="77777777" w:rsidR="004B1950" w:rsidRPr="00AE58F9" w:rsidRDefault="004B1950" w:rsidP="00823E1B">
            <w:pPr>
              <w:tabs>
                <w:tab w:val="left" w:pos="420"/>
              </w:tabs>
              <w:jc w:val="both"/>
              <w:rPr>
                <w:rFonts w:ascii="Century Gothic" w:eastAsia="Century Gothic" w:hAnsi="Century Gothic"/>
                <w:color w:val="000000"/>
              </w:rPr>
            </w:pPr>
            <w:r w:rsidRPr="00AE58F9">
              <w:rPr>
                <w:rFonts w:ascii="Century Gothic" w:eastAsia="Century Gothic" w:hAnsi="Century Gothic"/>
                <w:color w:val="000000"/>
              </w:rPr>
              <w:t>User Interface:</w:t>
            </w:r>
          </w:p>
          <w:p w14:paraId="6714B987" w14:textId="77777777" w:rsidR="004B1950" w:rsidRPr="00AE58F9" w:rsidRDefault="004B1950" w:rsidP="00823E1B">
            <w:pPr>
              <w:tabs>
                <w:tab w:val="left" w:pos="420"/>
              </w:tabs>
              <w:jc w:val="both"/>
              <w:rPr>
                <w:rFonts w:ascii="Century Gothic" w:eastAsia="Century Gothic" w:hAnsi="Century Gothic"/>
                <w:color w:val="000000"/>
              </w:rPr>
            </w:pPr>
          </w:p>
          <w:p w14:paraId="211E67A1" w14:textId="77777777" w:rsidR="004B1950" w:rsidRPr="00AE58F9" w:rsidRDefault="004B1950" w:rsidP="00823E1B">
            <w:pPr>
              <w:tabs>
                <w:tab w:val="left" w:pos="420"/>
              </w:tabs>
              <w:jc w:val="both"/>
              <w:rPr>
                <w:rFonts w:ascii="Century Gothic" w:eastAsia="Century Gothic" w:hAnsi="Century Gothic"/>
                <w:color w:val="000000"/>
              </w:rPr>
            </w:pPr>
            <w:r w:rsidRPr="00AE58F9">
              <w:rPr>
                <w:rFonts w:ascii="Century Gothic" w:eastAsia="Century Gothic" w:hAnsi="Century Gothic"/>
                <w:color w:val="000000"/>
              </w:rPr>
              <w:t>Clear and Intuitive Design: Create a visually appealing and intuitive user interface that guides users through the post creation process.</w:t>
            </w:r>
          </w:p>
          <w:p w14:paraId="267A616F" w14:textId="77777777" w:rsidR="004B1950" w:rsidRDefault="004B1950" w:rsidP="00823E1B">
            <w:pPr>
              <w:tabs>
                <w:tab w:val="left" w:pos="420"/>
              </w:tabs>
              <w:jc w:val="both"/>
              <w:rPr>
                <w:rFonts w:ascii="Century Gothic" w:eastAsia="Century Gothic" w:hAnsi="Century Gothic"/>
                <w:color w:val="000000"/>
              </w:rPr>
            </w:pPr>
            <w:r w:rsidRPr="00AE58F9">
              <w:rPr>
                <w:rFonts w:ascii="Century Gothic" w:eastAsia="Century Gothic" w:hAnsi="Century Gothic"/>
                <w:color w:val="000000"/>
              </w:rPr>
              <w:t>Responsive Layout: Ensure the page layout is responsive and adaptable to different screen sizes and devices for a consistent user experience.</w:t>
            </w:r>
          </w:p>
          <w:p w14:paraId="3FF89FEA" w14:textId="77777777" w:rsidR="004B1950" w:rsidRPr="00AE58F9" w:rsidRDefault="004B1950" w:rsidP="00823E1B">
            <w:pPr>
              <w:tabs>
                <w:tab w:val="left" w:pos="420"/>
              </w:tabs>
              <w:jc w:val="both"/>
              <w:rPr>
                <w:rFonts w:ascii="Century Gothic" w:eastAsia="Century Gothic" w:hAnsi="Century Gothic"/>
                <w:color w:val="000000"/>
              </w:rPr>
            </w:pPr>
          </w:p>
          <w:p w14:paraId="401B9D83" w14:textId="77777777" w:rsidR="004B1950" w:rsidRPr="00AE58F9" w:rsidRDefault="004B1950" w:rsidP="00823E1B">
            <w:pPr>
              <w:tabs>
                <w:tab w:val="left" w:pos="420"/>
              </w:tabs>
              <w:jc w:val="both"/>
              <w:rPr>
                <w:rFonts w:ascii="Century Gothic" w:eastAsia="Century Gothic" w:hAnsi="Century Gothic"/>
                <w:color w:val="000000"/>
              </w:rPr>
            </w:pPr>
            <w:r w:rsidRPr="00AE58F9">
              <w:rPr>
                <w:rFonts w:ascii="Century Gothic" w:eastAsia="Century Gothic" w:hAnsi="Century Gothic"/>
                <w:color w:val="000000"/>
              </w:rPr>
              <w:t>Image Handling:</w:t>
            </w:r>
          </w:p>
          <w:p w14:paraId="7E768BB2" w14:textId="77777777" w:rsidR="004B1950" w:rsidRPr="00AE58F9" w:rsidRDefault="004B1950" w:rsidP="00823E1B">
            <w:pPr>
              <w:tabs>
                <w:tab w:val="left" w:pos="420"/>
              </w:tabs>
              <w:jc w:val="both"/>
              <w:rPr>
                <w:rFonts w:ascii="Century Gothic" w:eastAsia="Century Gothic" w:hAnsi="Century Gothic"/>
                <w:color w:val="000000"/>
              </w:rPr>
            </w:pPr>
          </w:p>
          <w:p w14:paraId="24DA1517" w14:textId="77777777" w:rsidR="004B1950" w:rsidRPr="00AE58F9" w:rsidRDefault="004B1950" w:rsidP="00823E1B">
            <w:pPr>
              <w:tabs>
                <w:tab w:val="left" w:pos="420"/>
              </w:tabs>
              <w:jc w:val="both"/>
              <w:rPr>
                <w:rFonts w:ascii="Century Gothic" w:eastAsia="Century Gothic" w:hAnsi="Century Gothic"/>
                <w:color w:val="000000"/>
              </w:rPr>
            </w:pPr>
            <w:r w:rsidRPr="00AE58F9">
              <w:rPr>
                <w:rFonts w:ascii="Century Gothic" w:eastAsia="Century Gothic" w:hAnsi="Century Gothic"/>
                <w:color w:val="000000"/>
              </w:rPr>
              <w:t>Asset Mapping: Establish a mapping between image paths in the application's assets and the corresponding images stored on the server.</w:t>
            </w:r>
          </w:p>
          <w:p w14:paraId="5D67DCB5" w14:textId="77777777" w:rsidR="004B1950" w:rsidRDefault="004B1950" w:rsidP="00823E1B">
            <w:pPr>
              <w:tabs>
                <w:tab w:val="left" w:pos="420"/>
              </w:tabs>
              <w:jc w:val="both"/>
              <w:rPr>
                <w:rFonts w:ascii="Century Gothic" w:eastAsia="Century Gothic" w:hAnsi="Century Gothic" w:cs="Century Gothic"/>
                <w:color w:val="000000"/>
              </w:rPr>
            </w:pPr>
            <w:r w:rsidRPr="00AE58F9">
              <w:rPr>
                <w:rFonts w:ascii="Century Gothic" w:eastAsia="Century Gothic" w:hAnsi="Century Gothic"/>
                <w:color w:val="000000"/>
              </w:rPr>
              <w:t>Upload and Storage: Implement a mechanism to upload and store the attached images on the server, associating them with the user's post.</w:t>
            </w:r>
            <w:r>
              <w:rPr>
                <w:rFonts w:ascii="Century Gothic" w:eastAsia="Century Gothic" w:hAnsi="Century Gothic"/>
                <w:color w:val="000000"/>
              </w:rPr>
              <w:t xml:space="preserve"> </w:t>
            </w:r>
          </w:p>
        </w:tc>
      </w:tr>
      <w:tr w:rsidR="004B1950" w14:paraId="2FEF439F"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1456B330" w14:textId="77777777" w:rsidR="004B1950" w:rsidRDefault="004B1950" w:rsidP="00823E1B">
            <w:pPr>
              <w:widowControl w:val="0"/>
              <w:rPr>
                <w:rFonts w:ascii="Century Gothic" w:eastAsia="Century Gothic" w:hAnsi="Century Gothic" w:cs="Century Gothic"/>
              </w:rPr>
            </w:pPr>
            <w:r w:rsidRPr="005F2F06">
              <w:rPr>
                <w:rFonts w:ascii="Century Gothic" w:eastAsia="Century Gothic" w:hAnsi="Century Gothic" w:cs="Century Gothic"/>
                <w:color w:val="auto"/>
              </w:rPr>
              <w:t>Business Rules and Process</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5D25010B"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Post Creation:</w:t>
            </w:r>
          </w:p>
          <w:p w14:paraId="6FA5DD35"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p>
          <w:p w14:paraId="49242EC4"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Message Validation: Validate the user's post message to ensure it meets the specified requirements (e.g., character limit, profanity filter).</w:t>
            </w:r>
          </w:p>
          <w:p w14:paraId="0C23006E"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Image Upload: Allow users to select an image from the application's asset folder and upload it to the server.</w:t>
            </w:r>
          </w:p>
          <w:p w14:paraId="35D42CAA"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Data Association: Associate the created post with the user who authored it, ensuring proper attribution and visibility.</w:t>
            </w:r>
          </w:p>
          <w:p w14:paraId="27C25225"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p>
          <w:p w14:paraId="64D62DDB"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Data Persistence:</w:t>
            </w:r>
          </w:p>
          <w:p w14:paraId="07AA114A"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p>
          <w:p w14:paraId="2265F87C"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Store Post Content: Save the post message, image path, and associated user details in the server's database for future retrieval.</w:t>
            </w:r>
          </w:p>
          <w:p w14:paraId="3CFA7428"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Maintain Data Integrity: Implement appropriate data validation and error handling to ensure the reliability and accuracy of stored post data.</w:t>
            </w:r>
          </w:p>
          <w:p w14:paraId="6F46E477"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p>
          <w:p w14:paraId="0DB7A371"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Rendering and Display:</w:t>
            </w:r>
          </w:p>
          <w:p w14:paraId="5905E36A"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p>
          <w:p w14:paraId="51F250A5" w14:textId="77777777" w:rsidR="004B1950" w:rsidRPr="00AE58F9"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Retrieve Post Data: Retrieve the relevant post information, including the message and associated image path, from the server's database.</w:t>
            </w:r>
          </w:p>
          <w:p w14:paraId="580C9C70"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r w:rsidRPr="00AE58F9">
              <w:rPr>
                <w:rFonts w:ascii="Century Gothic" w:eastAsia="Century Gothic" w:hAnsi="Century Gothic" w:cs="Century Gothic"/>
                <w:color w:val="000000"/>
              </w:rPr>
              <w:t>Display User Posts: Render the user's posts on the appropriate sections of the application, providing a visually appealing and user-friendly presentation.</w:t>
            </w:r>
          </w:p>
          <w:p w14:paraId="76DA4E00"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12"/>
              <w:jc w:val="both"/>
              <w:rPr>
                <w:rFonts w:ascii="Century Gothic" w:eastAsia="Century Gothic" w:hAnsi="Century Gothic" w:cs="Century Gothic"/>
                <w:color w:val="000000"/>
              </w:rPr>
            </w:pPr>
          </w:p>
        </w:tc>
      </w:tr>
      <w:tr w:rsidR="004B1950" w14:paraId="7BD51BF6" w14:textId="77777777" w:rsidTr="00823E1B">
        <w:trPr>
          <w:trHeight w:val="388"/>
        </w:trPr>
        <w:tc>
          <w:tcPr>
            <w:tcW w:w="1825" w:type="dxa"/>
            <w:tcBorders>
              <w:top w:val="single" w:sz="8" w:space="0" w:color="000001"/>
              <w:left w:val="single" w:sz="8" w:space="0" w:color="000001"/>
              <w:bottom w:val="single" w:sz="8" w:space="0" w:color="000001"/>
              <w:right w:val="single" w:sz="8" w:space="0" w:color="000001"/>
            </w:tcBorders>
            <w:shd w:val="clear" w:color="auto" w:fill="D9D9D9"/>
            <w:tcMar>
              <w:top w:w="100" w:type="dxa"/>
              <w:left w:w="100" w:type="dxa"/>
              <w:bottom w:w="100" w:type="dxa"/>
              <w:right w:w="100" w:type="dxa"/>
            </w:tcMar>
          </w:tcPr>
          <w:p w14:paraId="0901FAB7" w14:textId="3E0A948A" w:rsidR="004B1950" w:rsidRDefault="004B1950" w:rsidP="00823E1B">
            <w:pPr>
              <w:widowControl w:val="0"/>
              <w:rPr>
                <w:rFonts w:ascii="Century Gothic" w:eastAsia="Century Gothic" w:hAnsi="Century Gothic" w:cs="Century Gothic"/>
              </w:rPr>
            </w:pPr>
            <w:r w:rsidRPr="005F2F06">
              <w:rPr>
                <w:rFonts w:ascii="Century Gothic" w:eastAsia="Century Gothic" w:hAnsi="Century Gothic" w:cs="Century Gothic"/>
                <w:color w:val="auto"/>
              </w:rPr>
              <w:lastRenderedPageBreak/>
              <w:t xml:space="preserve">Skills and Features (Technical competencies </w:t>
            </w:r>
            <w:r w:rsidR="00325EF8" w:rsidRPr="005F2F06">
              <w:rPr>
                <w:rFonts w:ascii="Century Gothic" w:eastAsia="Century Gothic" w:hAnsi="Century Gothic" w:cs="Century Gothic"/>
                <w:color w:val="auto"/>
              </w:rPr>
              <w:t>validated)</w:t>
            </w:r>
          </w:p>
        </w:tc>
        <w:tc>
          <w:tcPr>
            <w:tcW w:w="7535" w:type="dxa"/>
            <w:tcBorders>
              <w:top w:val="single" w:sz="8" w:space="0" w:color="000001"/>
              <w:left w:val="single" w:sz="8" w:space="0" w:color="000001"/>
              <w:bottom w:val="single" w:sz="8" w:space="0" w:color="000001"/>
              <w:right w:val="single" w:sz="8" w:space="0" w:color="000001"/>
            </w:tcBorders>
            <w:shd w:val="clear" w:color="auto" w:fill="FFFFFF"/>
            <w:tcMar>
              <w:top w:w="100" w:type="dxa"/>
              <w:left w:w="100" w:type="dxa"/>
              <w:bottom w:w="100" w:type="dxa"/>
              <w:right w:w="100" w:type="dxa"/>
            </w:tcMar>
          </w:tcPr>
          <w:p w14:paraId="2BFBEAB1" w14:textId="77777777" w:rsidR="004B1950" w:rsidRDefault="004B1950" w:rsidP="004B1950">
            <w:pPr>
              <w:widowControl w:val="0"/>
              <w:numPr>
                <w:ilvl w:val="0"/>
                <w:numId w:val="35"/>
              </w:numPr>
              <w:spacing w:after="200" w:line="276" w:lineRule="auto"/>
              <w:jc w:val="both"/>
              <w:rPr>
                <w:rFonts w:ascii="Century Gothic" w:eastAsia="Century Gothic" w:hAnsi="Century Gothic"/>
                <w:color w:val="000000"/>
                <w:highlight w:val="white"/>
              </w:rPr>
            </w:pPr>
            <w:r w:rsidRPr="00D92B23">
              <w:rPr>
                <w:rFonts w:ascii="Century Gothic" w:eastAsia="Century Gothic" w:hAnsi="Century Gothic"/>
                <w:color w:val="000000"/>
              </w:rPr>
              <w:t>Apply and build the application using the core React concepts.</w:t>
            </w:r>
          </w:p>
          <w:p w14:paraId="7A674238" w14:textId="77777777" w:rsidR="004B1950" w:rsidRPr="00D92B23" w:rsidRDefault="004B1950" w:rsidP="004B1950">
            <w:pPr>
              <w:widowControl w:val="0"/>
              <w:numPr>
                <w:ilvl w:val="0"/>
                <w:numId w:val="35"/>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Apply state management concepts and build the application.</w:t>
            </w:r>
          </w:p>
          <w:p w14:paraId="666447D7" w14:textId="77777777" w:rsidR="004B1950" w:rsidRPr="00D92B23" w:rsidRDefault="004B1950" w:rsidP="004B1950">
            <w:pPr>
              <w:widowControl w:val="0"/>
              <w:numPr>
                <w:ilvl w:val="0"/>
                <w:numId w:val="35"/>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Debug the issues, while developin</w:t>
            </w:r>
            <w:r>
              <w:rPr>
                <w:rFonts w:ascii="Century Gothic" w:eastAsia="Century Gothic" w:hAnsi="Century Gothic" w:cs="Century Gothic"/>
                <w:color w:val="000000"/>
              </w:rPr>
              <w:t>g.</w:t>
            </w:r>
          </w:p>
          <w:p w14:paraId="3024F9B8" w14:textId="77777777" w:rsidR="004B1950" w:rsidRPr="00D92B23" w:rsidRDefault="004B1950" w:rsidP="004B1950">
            <w:pPr>
              <w:widowControl w:val="0"/>
              <w:numPr>
                <w:ilvl w:val="0"/>
                <w:numId w:val="35"/>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Use essential coding and performance </w:t>
            </w:r>
            <w:proofErr w:type="gramStart"/>
            <w:r w:rsidRPr="00D92B23">
              <w:rPr>
                <w:rFonts w:ascii="Century Gothic" w:eastAsia="Century Gothic" w:hAnsi="Century Gothic" w:cs="Century Gothic"/>
                <w:color w:val="000000"/>
              </w:rPr>
              <w:t>standard</w:t>
            </w:r>
            <w:proofErr w:type="gramEnd"/>
          </w:p>
          <w:p w14:paraId="158CCFED" w14:textId="77777777" w:rsidR="004B1950" w:rsidRPr="00D92B23" w:rsidRDefault="004B1950" w:rsidP="004B1950">
            <w:pPr>
              <w:widowControl w:val="0"/>
              <w:numPr>
                <w:ilvl w:val="0"/>
                <w:numId w:val="35"/>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Effectively apply and use any one CSS </w:t>
            </w:r>
            <w:proofErr w:type="gramStart"/>
            <w:r w:rsidRPr="00D92B23">
              <w:rPr>
                <w:rFonts w:ascii="Century Gothic" w:eastAsia="Century Gothic" w:hAnsi="Century Gothic" w:cs="Century Gothic"/>
                <w:color w:val="000000"/>
              </w:rPr>
              <w:t>framewo</w:t>
            </w:r>
            <w:r>
              <w:rPr>
                <w:rFonts w:ascii="Century Gothic" w:eastAsia="Century Gothic" w:hAnsi="Century Gothic" w:cs="Century Gothic"/>
                <w:color w:val="000000"/>
              </w:rPr>
              <w:t>rk</w:t>
            </w:r>
            <w:proofErr w:type="gramEnd"/>
          </w:p>
          <w:p w14:paraId="561186E5" w14:textId="77777777" w:rsidR="004B1950" w:rsidRPr="00D92B23" w:rsidRDefault="004B1950" w:rsidP="004B1950">
            <w:pPr>
              <w:widowControl w:val="0"/>
              <w:numPr>
                <w:ilvl w:val="0"/>
                <w:numId w:val="35"/>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Apply essential reusable skills while writing the </w:t>
            </w:r>
            <w:proofErr w:type="gramStart"/>
            <w:r w:rsidRPr="00D92B23">
              <w:rPr>
                <w:rFonts w:ascii="Century Gothic" w:eastAsia="Century Gothic" w:hAnsi="Century Gothic" w:cs="Century Gothic"/>
                <w:color w:val="000000"/>
              </w:rPr>
              <w:t>cod</w:t>
            </w:r>
            <w:proofErr w:type="gramEnd"/>
          </w:p>
          <w:p w14:paraId="7970EA30" w14:textId="77777777" w:rsidR="004B1950" w:rsidRDefault="004B1950" w:rsidP="004B1950">
            <w:pPr>
              <w:widowControl w:val="0"/>
              <w:numPr>
                <w:ilvl w:val="0"/>
                <w:numId w:val="35"/>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Use the story book for developing reusable components.</w:t>
            </w:r>
          </w:p>
        </w:tc>
      </w:tr>
      <w:tr w:rsidR="004B1950" w14:paraId="6DF1A77D" w14:textId="77777777" w:rsidTr="00823E1B">
        <w:trPr>
          <w:trHeight w:val="388"/>
        </w:trPr>
        <w:tc>
          <w:tcPr>
            <w:tcW w:w="1825" w:type="dxa"/>
            <w:tcBorders>
              <w:top w:val="single" w:sz="8"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399E9531" w14:textId="77777777" w:rsidR="004B1950" w:rsidRDefault="004B1950" w:rsidP="00823E1B">
            <w:pPr>
              <w:widowControl w:val="0"/>
              <w:rPr>
                <w:rFonts w:ascii="Century Gothic" w:eastAsia="Century Gothic" w:hAnsi="Century Gothic" w:cs="Century Gothic"/>
              </w:rPr>
            </w:pPr>
            <w:r w:rsidRPr="00E70B56">
              <w:rPr>
                <w:rFonts w:ascii="Century Gothic" w:eastAsia="Century Gothic" w:hAnsi="Century Gothic" w:cs="Century Gothic"/>
                <w:color w:val="auto"/>
              </w:rPr>
              <w:t>Time Required</w:t>
            </w:r>
          </w:p>
        </w:tc>
        <w:tc>
          <w:tcPr>
            <w:tcW w:w="7535" w:type="dxa"/>
            <w:tcBorders>
              <w:top w:val="single" w:sz="8"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13CE5723" w14:textId="77777777" w:rsidR="004B1950" w:rsidRDefault="004B1950" w:rsidP="00823E1B">
            <w:pPr>
              <w:widowControl w:val="0"/>
              <w:rPr>
                <w:rFonts w:ascii="Century Gothic" w:eastAsia="Century Gothic" w:hAnsi="Century Gothic" w:cs="Century Gothic"/>
                <w:b/>
                <w:highlight w:val="white"/>
              </w:rPr>
            </w:pPr>
            <w:r>
              <w:rPr>
                <w:rFonts w:ascii="Century Gothic" w:eastAsia="Century Gothic" w:hAnsi="Century Gothic" w:cs="Century Gothic"/>
                <w:color w:val="404040"/>
              </w:rPr>
              <w:t>1 Hour 30 Minutes</w:t>
            </w:r>
          </w:p>
        </w:tc>
      </w:tr>
    </w:tbl>
    <w:p w14:paraId="6AB35514" w14:textId="77777777" w:rsidR="004B1950" w:rsidRDefault="004B1950" w:rsidP="004B1950">
      <w:pPr>
        <w:spacing w:after="0"/>
        <w:jc w:val="both"/>
        <w:rPr>
          <w:rFonts w:ascii="Century Gothic" w:eastAsia="Century Gothic" w:hAnsi="Century Gothic" w:cs="Century Gothic"/>
          <w:b/>
        </w:rPr>
      </w:pPr>
    </w:p>
    <w:p w14:paraId="7CD3C50A" w14:textId="77777777" w:rsidR="004B1950" w:rsidRDefault="004B1950" w:rsidP="004B1950">
      <w:pPr>
        <w:spacing w:after="0" w:line="240" w:lineRule="auto"/>
        <w:rPr>
          <w:rFonts w:ascii="Century Gothic" w:eastAsia="Century Gothic" w:hAnsi="Century Gothic" w:cs="Century Gothic"/>
          <w:b/>
          <w:color w:val="000000"/>
        </w:rPr>
      </w:pPr>
      <w:r>
        <w:rPr>
          <w:rFonts w:ascii="Century Gothic" w:eastAsia="Century Gothic" w:hAnsi="Century Gothic" w:cs="Century Gothic"/>
          <w:b/>
          <w:color w:val="000000"/>
        </w:rPr>
        <w:br w:type="page"/>
      </w:r>
    </w:p>
    <w:p w14:paraId="633B1C99" w14:textId="77777777" w:rsidR="004B1950" w:rsidRDefault="004B1950" w:rsidP="004B1950">
      <w:pPr>
        <w:spacing w:after="0"/>
        <w:jc w:val="both"/>
        <w:rPr>
          <w:rFonts w:ascii="Century Gothic" w:eastAsia="Century Gothic" w:hAnsi="Century Gothic" w:cs="Century Gothic"/>
          <w:b/>
          <w:color w:val="000000"/>
        </w:rPr>
      </w:pPr>
      <w:r>
        <w:rPr>
          <w:rFonts w:ascii="Century Gothic" w:eastAsia="Century Gothic" w:hAnsi="Century Gothic" w:cs="Century Gothic"/>
          <w:b/>
          <w:color w:val="000000"/>
        </w:rPr>
        <w:lastRenderedPageBreak/>
        <w:t>Expected User interface:</w:t>
      </w:r>
    </w:p>
    <w:p w14:paraId="6DC4FF1B" w14:textId="77777777" w:rsidR="004B1950" w:rsidRDefault="004B1950" w:rsidP="004B1950">
      <w:pPr>
        <w:spacing w:after="0"/>
        <w:jc w:val="both"/>
        <w:rPr>
          <w:rFonts w:ascii="Century Gothic" w:eastAsia="Century Gothic" w:hAnsi="Century Gothic" w:cs="Century Gothic"/>
          <w:b/>
        </w:rPr>
      </w:pPr>
    </w:p>
    <w:p w14:paraId="397BB3BB" w14:textId="77777777" w:rsidR="004B1950" w:rsidRDefault="004B1950" w:rsidP="004B1950">
      <w:r>
        <w:rPr>
          <w:noProof/>
          <w:lang w:val="en-US"/>
        </w:rPr>
        <w:drawing>
          <wp:inline distT="0" distB="0" distL="0" distR="0" wp14:anchorId="2752D319" wp14:editId="2F792FD0">
            <wp:extent cx="4152900" cy="2781300"/>
            <wp:effectExtent l="0" t="0" r="0" b="0"/>
            <wp:docPr id="11" name="Picture 1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hat&#10;&#10;Description automatically generated"/>
                    <pic:cNvPicPr/>
                  </pic:nvPicPr>
                  <pic:blipFill>
                    <a:blip r:embed="rId22"/>
                    <a:stretch>
                      <a:fillRect/>
                    </a:stretch>
                  </pic:blipFill>
                  <pic:spPr>
                    <a:xfrm>
                      <a:off x="0" y="0"/>
                      <a:ext cx="4152900" cy="2781300"/>
                    </a:xfrm>
                    <a:prstGeom prst="rect">
                      <a:avLst/>
                    </a:prstGeom>
                  </pic:spPr>
                </pic:pic>
              </a:graphicData>
            </a:graphic>
          </wp:inline>
        </w:drawing>
      </w:r>
    </w:p>
    <w:p w14:paraId="59AAEFC3" w14:textId="77777777" w:rsidR="004B1950" w:rsidRDefault="004B1950" w:rsidP="004B1950"/>
    <w:p w14:paraId="0DBCFC16" w14:textId="77777777" w:rsidR="004B1950" w:rsidRDefault="004B1950" w:rsidP="004B1950"/>
    <w:p w14:paraId="261F8F37" w14:textId="77777777" w:rsidR="004B1950" w:rsidRDefault="004B1950" w:rsidP="004B1950"/>
    <w:p w14:paraId="23C605CD" w14:textId="77777777" w:rsidR="004B1950" w:rsidRDefault="004B1950" w:rsidP="004B1950"/>
    <w:p w14:paraId="7ED9549F" w14:textId="77777777" w:rsidR="004B1950" w:rsidRDefault="004B1950" w:rsidP="004B1950">
      <w:pPr>
        <w:spacing w:after="0" w:line="240" w:lineRule="auto"/>
      </w:pPr>
      <w:r>
        <w:br w:type="page"/>
      </w:r>
    </w:p>
    <w:p w14:paraId="72905F14" w14:textId="77777777" w:rsidR="004B1950" w:rsidRDefault="004B1950" w:rsidP="004B1950">
      <w:pPr>
        <w:pStyle w:val="Heading2"/>
        <w:rPr>
          <w:rFonts w:ascii="Century Gothic" w:eastAsia="Century Gothic" w:hAnsi="Century Gothic" w:cs="Century Gothic"/>
        </w:rPr>
      </w:pPr>
      <w:bookmarkStart w:id="25" w:name="_Toc143076870"/>
      <w:r>
        <w:rPr>
          <w:rFonts w:ascii="Century Gothic" w:eastAsia="Century Gothic" w:hAnsi="Century Gothic" w:cs="Century Gothic"/>
        </w:rPr>
        <w:lastRenderedPageBreak/>
        <w:t>5.5 Create a Feed Area</w:t>
      </w:r>
      <w:bookmarkEnd w:id="25"/>
    </w:p>
    <w:p w14:paraId="279C8445" w14:textId="77777777" w:rsidR="004B1950" w:rsidRDefault="004B1950" w:rsidP="004B1950"/>
    <w:tbl>
      <w:tblPr>
        <w:tblStyle w:val="Style92"/>
        <w:tblW w:w="9360" w:type="dxa"/>
        <w:tblInd w:w="-10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1825"/>
        <w:gridCol w:w="7535"/>
      </w:tblGrid>
      <w:tr w:rsidR="004B1950" w:rsidRPr="00E70B56" w14:paraId="487F76B3"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3A8B043D" w14:textId="77777777" w:rsidR="004B1950" w:rsidRPr="00E70B56" w:rsidRDefault="004B1950" w:rsidP="00823E1B">
            <w:pPr>
              <w:rPr>
                <w:rFonts w:ascii="Century Gothic" w:eastAsia="Century Gothic" w:hAnsi="Century Gothic" w:cs="Century Gothic"/>
                <w:color w:val="auto"/>
              </w:rPr>
            </w:pPr>
            <w:r w:rsidRPr="00E70B56">
              <w:rPr>
                <w:rFonts w:ascii="Century Gothic" w:eastAsia="Century Gothic" w:hAnsi="Century Gothic" w:cs="Century Gothic"/>
                <w:color w:val="auto"/>
              </w:rPr>
              <w:t>Requirement</w:t>
            </w:r>
            <w:r w:rsidRPr="00E70B56">
              <w:rPr>
                <w:rFonts w:ascii="Century Gothic" w:eastAsia="Century Gothic" w:hAnsi="Century Gothic" w:cs="Century Gothic"/>
                <w:color w:val="auto"/>
                <w:shd w:val="clear" w:color="auto" w:fill="D9D9D9"/>
              </w:rPr>
              <w:tab/>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022E6258" w14:textId="77777777" w:rsidR="004B1950" w:rsidRPr="00E70B56" w:rsidRDefault="004B1950" w:rsidP="00823E1B">
            <w:pPr>
              <w:tabs>
                <w:tab w:val="left" w:pos="420"/>
              </w:tabs>
              <w:jc w:val="both"/>
              <w:rPr>
                <w:rFonts w:ascii="Century Gothic" w:eastAsia="Century Gothic" w:hAnsi="Century Gothic" w:cs="Century Gothic"/>
                <w:color w:val="auto"/>
              </w:rPr>
            </w:pPr>
            <w:r w:rsidRPr="00AE58F9">
              <w:rPr>
                <w:rFonts w:ascii="Century Gothic" w:eastAsia="Century Gothic" w:hAnsi="Century Gothic" w:cs="Century Gothic"/>
                <w:color w:val="auto"/>
              </w:rPr>
              <w:t>The "Feed" feature is a crucial aspect of the Social Connect application, providing users with a centralized area where they can view and interact with posts from other users. This requirement focuses on designing and implementing a feed area that displays all the posts shared by users. Additionally, users should be able to like posts and reply to comments, fostering engagement and interactivity within the application.</w:t>
            </w:r>
          </w:p>
        </w:tc>
      </w:tr>
      <w:tr w:rsidR="004B1950" w:rsidRPr="00E70B56" w14:paraId="187A89EF"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5CF99BBA" w14:textId="77777777" w:rsidR="004B1950" w:rsidRPr="00E70B56" w:rsidRDefault="004B1950" w:rsidP="00823E1B">
            <w:pPr>
              <w:widowControl w:val="0"/>
              <w:rPr>
                <w:rFonts w:ascii="Century Gothic" w:eastAsia="Century Gothic" w:hAnsi="Century Gothic" w:cs="Century Gothic"/>
                <w:color w:val="auto"/>
              </w:rPr>
            </w:pPr>
            <w:r w:rsidRPr="00E70B56">
              <w:rPr>
                <w:rFonts w:ascii="Century Gothic" w:eastAsia="Century Gothic" w:hAnsi="Century Gothic" w:cs="Century Gothic"/>
                <w:color w:val="auto"/>
              </w:rPr>
              <w:t>Design Consideration</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6ED81239"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r w:rsidRPr="002618D3">
              <w:rPr>
                <w:rFonts w:ascii="Century Gothic" w:eastAsia="Century Gothic" w:hAnsi="Century Gothic" w:cs="Century Gothic"/>
                <w:color w:val="auto"/>
              </w:rPr>
              <w:t>Feed Display:</w:t>
            </w:r>
          </w:p>
          <w:p w14:paraId="724004DF"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p>
          <w:p w14:paraId="1D07DC12"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r w:rsidRPr="002618D3">
              <w:rPr>
                <w:rFonts w:ascii="Century Gothic" w:eastAsia="Century Gothic" w:hAnsi="Century Gothic" w:cs="Century Gothic"/>
                <w:color w:val="auto"/>
              </w:rPr>
              <w:t>User-Friendly Layout: Design a visually appealing and user-friendly layout to present the posts in the feed area.</w:t>
            </w:r>
          </w:p>
          <w:p w14:paraId="51925828"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r w:rsidRPr="002618D3">
              <w:rPr>
                <w:rFonts w:ascii="Century Gothic" w:eastAsia="Century Gothic" w:hAnsi="Century Gothic" w:cs="Century Gothic"/>
                <w:color w:val="auto"/>
              </w:rPr>
              <w:t>Post Content: Ensure that the post content, including the message, author, timestamp, and any attached images, is properly displayed and easily readable.</w:t>
            </w:r>
          </w:p>
          <w:p w14:paraId="764CEA84"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r w:rsidRPr="002618D3">
              <w:rPr>
                <w:rFonts w:ascii="Century Gothic" w:eastAsia="Century Gothic" w:hAnsi="Century Gothic" w:cs="Century Gothic"/>
                <w:color w:val="auto"/>
              </w:rPr>
              <w:t>Pagination: Consider implementing pagination or infinite scrolling to manage large volumes of posts efficiently.</w:t>
            </w:r>
          </w:p>
          <w:p w14:paraId="7FCDD10C"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p>
          <w:p w14:paraId="15D9A662"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r w:rsidRPr="002618D3">
              <w:rPr>
                <w:rFonts w:ascii="Century Gothic" w:eastAsia="Century Gothic" w:hAnsi="Century Gothic" w:cs="Century Gothic"/>
                <w:color w:val="auto"/>
              </w:rPr>
              <w:t>Commenting and Replies:</w:t>
            </w:r>
          </w:p>
          <w:p w14:paraId="59D0BC2A"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p>
          <w:p w14:paraId="37CF8ACC"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r w:rsidRPr="002618D3">
              <w:rPr>
                <w:rFonts w:ascii="Century Gothic" w:eastAsia="Century Gothic" w:hAnsi="Century Gothic" w:cs="Century Gothic"/>
                <w:color w:val="auto"/>
              </w:rPr>
              <w:t>Comment Section: Include a comment section beneath each post where users can leave comments and engage in discussions.</w:t>
            </w:r>
          </w:p>
          <w:p w14:paraId="300C9165"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p>
          <w:p w14:paraId="6D32AEFF"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r w:rsidRPr="002618D3">
              <w:rPr>
                <w:rFonts w:ascii="Century Gothic" w:eastAsia="Century Gothic" w:hAnsi="Century Gothic" w:cs="Century Gothic"/>
                <w:color w:val="auto"/>
              </w:rPr>
              <w:t>Reply Functionality: Allow users to reply to specific comments within a post, fostering threaded conversations.</w:t>
            </w:r>
          </w:p>
          <w:p w14:paraId="4C706EA3" w14:textId="77777777" w:rsidR="004B1950"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p>
          <w:p w14:paraId="105142C0" w14:textId="77777777" w:rsidR="004B1950" w:rsidRPr="002618D3" w:rsidRDefault="004B1950" w:rsidP="00823E1B">
            <w:pPr>
              <w:pBdr>
                <w:top w:val="none" w:sz="0" w:space="0" w:color="000000"/>
                <w:left w:val="none" w:sz="0" w:space="0" w:color="000000"/>
                <w:bottom w:val="none" w:sz="0" w:space="0" w:color="000000"/>
                <w:right w:val="none" w:sz="0" w:space="0" w:color="000000"/>
                <w:between w:val="none" w:sz="0" w:space="0" w:color="000000"/>
              </w:pBdr>
              <w:tabs>
                <w:tab w:val="left" w:pos="420"/>
              </w:tabs>
              <w:jc w:val="both"/>
              <w:rPr>
                <w:rFonts w:ascii="Century Gothic" w:eastAsia="Century Gothic" w:hAnsi="Century Gothic" w:cs="Century Gothic"/>
                <w:color w:val="auto"/>
              </w:rPr>
            </w:pPr>
            <w:r w:rsidRPr="002618D3">
              <w:rPr>
                <w:rFonts w:ascii="Century Gothic" w:eastAsia="Century Gothic" w:hAnsi="Century Gothic" w:cs="Century Gothic"/>
                <w:color w:val="auto"/>
              </w:rPr>
              <w:t>Comment Count: Display the total number of comments on a post to provide a sense of engagement and activity.</w:t>
            </w:r>
          </w:p>
        </w:tc>
      </w:tr>
      <w:tr w:rsidR="004B1950" w:rsidRPr="00E70B56" w14:paraId="28AAE7BD"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300A428F" w14:textId="77777777" w:rsidR="004B1950" w:rsidRPr="00E70B56" w:rsidRDefault="004B1950" w:rsidP="00823E1B">
            <w:pPr>
              <w:widowControl w:val="0"/>
              <w:rPr>
                <w:rFonts w:ascii="Century Gothic" w:eastAsia="Century Gothic" w:hAnsi="Century Gothic" w:cs="Century Gothic"/>
                <w:color w:val="auto"/>
              </w:rPr>
            </w:pPr>
            <w:r w:rsidRPr="00E70B56">
              <w:rPr>
                <w:rFonts w:ascii="Century Gothic" w:eastAsia="Century Gothic" w:hAnsi="Century Gothic" w:cs="Century Gothic"/>
                <w:color w:val="auto"/>
              </w:rPr>
              <w:t>Business Rules and Process</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14A82C49"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Feed Population:</w:t>
            </w:r>
          </w:p>
          <w:p w14:paraId="12B7B92D" w14:textId="77777777" w:rsidR="004B1950" w:rsidRPr="002618D3" w:rsidRDefault="004B1950" w:rsidP="00823E1B">
            <w:pPr>
              <w:jc w:val="both"/>
              <w:rPr>
                <w:rFonts w:ascii="Century Gothic" w:eastAsia="Century Gothic" w:hAnsi="Century Gothic" w:cs="Century Gothic"/>
                <w:color w:val="auto"/>
              </w:rPr>
            </w:pPr>
          </w:p>
          <w:p w14:paraId="2D479FDB"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Retrieve Post Data: Fetch post data from the server, ensuring that user details and post information are stored and maintained separately.</w:t>
            </w:r>
          </w:p>
          <w:p w14:paraId="2FCC6A5A"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Display Order: Determine the order in which posts are displayed, such as sorting by the most recent or applying any relevant algorithms for personalized content.</w:t>
            </w:r>
          </w:p>
          <w:p w14:paraId="5018D7B6" w14:textId="77777777" w:rsidR="004B1950" w:rsidRPr="002618D3" w:rsidRDefault="004B1950" w:rsidP="00823E1B">
            <w:pPr>
              <w:jc w:val="both"/>
              <w:rPr>
                <w:rFonts w:ascii="Century Gothic" w:eastAsia="Century Gothic" w:hAnsi="Century Gothic" w:cs="Century Gothic"/>
                <w:color w:val="auto"/>
              </w:rPr>
            </w:pPr>
          </w:p>
          <w:p w14:paraId="641832DD" w14:textId="77777777" w:rsidR="004B1950" w:rsidRPr="002618D3" w:rsidRDefault="004B1950" w:rsidP="00823E1B">
            <w:pPr>
              <w:jc w:val="both"/>
              <w:rPr>
                <w:rFonts w:ascii="Century Gothic" w:eastAsia="Century Gothic" w:hAnsi="Century Gothic" w:cs="Century Gothic"/>
                <w:color w:val="auto"/>
              </w:rPr>
            </w:pPr>
          </w:p>
          <w:p w14:paraId="0F6428A5"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Commenting and Replies:</w:t>
            </w:r>
          </w:p>
          <w:p w14:paraId="10780C0C" w14:textId="77777777" w:rsidR="004B1950" w:rsidRPr="002618D3" w:rsidRDefault="004B1950" w:rsidP="00823E1B">
            <w:pPr>
              <w:jc w:val="both"/>
              <w:rPr>
                <w:rFonts w:ascii="Century Gothic" w:eastAsia="Century Gothic" w:hAnsi="Century Gothic" w:cs="Century Gothic"/>
                <w:color w:val="auto"/>
              </w:rPr>
            </w:pPr>
          </w:p>
          <w:p w14:paraId="6872F47C"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Comment Creation: Enable users to create comments on posts, associating them with the respective post and user details.</w:t>
            </w:r>
          </w:p>
          <w:p w14:paraId="1D1A27DE"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Reply Handling: Implement a threaded comment system that allows users to reply to specific comments, ensuring the replies are nested and organized.</w:t>
            </w:r>
          </w:p>
          <w:p w14:paraId="0F783BEE" w14:textId="77777777" w:rsidR="004B1950" w:rsidRPr="002618D3" w:rsidRDefault="004B1950" w:rsidP="00823E1B">
            <w:pPr>
              <w:jc w:val="both"/>
              <w:rPr>
                <w:rFonts w:ascii="Century Gothic" w:eastAsia="Century Gothic" w:hAnsi="Century Gothic" w:cs="Century Gothic"/>
                <w:color w:val="auto"/>
              </w:rPr>
            </w:pPr>
          </w:p>
          <w:p w14:paraId="129FC97E"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Data Flow:</w:t>
            </w:r>
          </w:p>
          <w:p w14:paraId="1701AAD0" w14:textId="77777777" w:rsidR="004B1950" w:rsidRPr="002618D3" w:rsidRDefault="004B1950" w:rsidP="00823E1B">
            <w:pPr>
              <w:jc w:val="both"/>
              <w:rPr>
                <w:rFonts w:ascii="Century Gothic" w:eastAsia="Century Gothic" w:hAnsi="Century Gothic" w:cs="Century Gothic"/>
                <w:color w:val="auto"/>
              </w:rPr>
            </w:pPr>
          </w:p>
          <w:p w14:paraId="36029E57"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Redux Integration: Utilize Redux to manage the state of the feed area, ensuring that user details and post data flow through the appropriate Redux actions and reducers.</w:t>
            </w:r>
          </w:p>
          <w:p w14:paraId="1D8152F6"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Data Synchronization: Ensure that any updates or changes made to posts, likes, and comments are synchronized and reflected across all relevant components.</w:t>
            </w:r>
          </w:p>
          <w:p w14:paraId="05587BAA" w14:textId="77777777" w:rsidR="004B1950" w:rsidRPr="002618D3" w:rsidRDefault="004B1950" w:rsidP="00823E1B">
            <w:pPr>
              <w:jc w:val="both"/>
              <w:rPr>
                <w:rFonts w:ascii="Century Gothic" w:eastAsia="Century Gothic" w:hAnsi="Century Gothic" w:cs="Century Gothic"/>
                <w:color w:val="auto"/>
              </w:rPr>
            </w:pPr>
          </w:p>
          <w:p w14:paraId="2E8CE97F"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User Engagement:</w:t>
            </w:r>
          </w:p>
          <w:p w14:paraId="6EE68493" w14:textId="77777777" w:rsidR="004B1950" w:rsidRPr="002618D3" w:rsidRDefault="004B1950" w:rsidP="00823E1B">
            <w:pPr>
              <w:jc w:val="both"/>
              <w:rPr>
                <w:rFonts w:ascii="Century Gothic" w:eastAsia="Century Gothic" w:hAnsi="Century Gothic" w:cs="Century Gothic"/>
                <w:color w:val="auto"/>
              </w:rPr>
            </w:pPr>
          </w:p>
          <w:p w14:paraId="1C78FAA2"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Real-time Updates: Implement mechanisms for real-time updates, such as WebSocket or push notifications, to notify users of new posts, likes, and comments.</w:t>
            </w:r>
          </w:p>
          <w:p w14:paraId="6833DCCF"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User Notifications: Notify users of any activity related to their posts, likes, or comments, ensuring they stay engaged with the application.</w:t>
            </w:r>
          </w:p>
        </w:tc>
      </w:tr>
      <w:tr w:rsidR="004B1950" w:rsidRPr="00E70B56" w14:paraId="52D669A5" w14:textId="77777777" w:rsidTr="00823E1B">
        <w:trPr>
          <w:trHeight w:val="786"/>
        </w:trPr>
        <w:tc>
          <w:tcPr>
            <w:tcW w:w="1825" w:type="dxa"/>
            <w:tcBorders>
              <w:top w:val="single" w:sz="8" w:space="0" w:color="000001"/>
              <w:left w:val="single" w:sz="8" w:space="0" w:color="000001"/>
              <w:bottom w:val="single" w:sz="8" w:space="0" w:color="000001"/>
              <w:right w:val="single" w:sz="8" w:space="0" w:color="000001"/>
            </w:tcBorders>
            <w:shd w:val="clear" w:color="auto" w:fill="D9D9D9"/>
            <w:tcMar>
              <w:top w:w="100" w:type="dxa"/>
              <w:left w:w="100" w:type="dxa"/>
              <w:bottom w:w="100" w:type="dxa"/>
              <w:right w:w="100" w:type="dxa"/>
            </w:tcMar>
          </w:tcPr>
          <w:p w14:paraId="3F88FEC6" w14:textId="605E73C0" w:rsidR="004B1950" w:rsidRPr="00E70B56" w:rsidRDefault="004B1950" w:rsidP="00823E1B">
            <w:pPr>
              <w:widowControl w:val="0"/>
              <w:rPr>
                <w:rFonts w:ascii="Century Gothic" w:eastAsia="Century Gothic" w:hAnsi="Century Gothic" w:cs="Century Gothic"/>
                <w:color w:val="auto"/>
              </w:rPr>
            </w:pPr>
            <w:r w:rsidRPr="00E70B56">
              <w:rPr>
                <w:rFonts w:ascii="Century Gothic" w:eastAsia="Century Gothic" w:hAnsi="Century Gothic" w:cs="Century Gothic"/>
                <w:color w:val="auto"/>
              </w:rPr>
              <w:lastRenderedPageBreak/>
              <w:t xml:space="preserve">Skills and Features (Technical competencies </w:t>
            </w:r>
            <w:r w:rsidR="00325EF8" w:rsidRPr="00E70B56">
              <w:rPr>
                <w:rFonts w:ascii="Century Gothic" w:eastAsia="Century Gothic" w:hAnsi="Century Gothic" w:cs="Century Gothic"/>
                <w:color w:val="auto"/>
              </w:rPr>
              <w:t>validated)</w:t>
            </w:r>
          </w:p>
        </w:tc>
        <w:tc>
          <w:tcPr>
            <w:tcW w:w="7535" w:type="dxa"/>
            <w:tcBorders>
              <w:top w:val="single" w:sz="8" w:space="0" w:color="000001"/>
              <w:left w:val="single" w:sz="8" w:space="0" w:color="000001"/>
              <w:bottom w:val="single" w:sz="8" w:space="0" w:color="000001"/>
              <w:right w:val="single" w:sz="8" w:space="0" w:color="000001"/>
            </w:tcBorders>
            <w:shd w:val="clear" w:color="auto" w:fill="FFFFFF"/>
            <w:tcMar>
              <w:top w:w="100" w:type="dxa"/>
              <w:left w:w="100" w:type="dxa"/>
              <w:bottom w:w="100" w:type="dxa"/>
              <w:right w:w="100" w:type="dxa"/>
            </w:tcMar>
          </w:tcPr>
          <w:p w14:paraId="05A2C5DA" w14:textId="77777777" w:rsidR="004B1950" w:rsidRDefault="004B1950" w:rsidP="004B1950">
            <w:pPr>
              <w:widowControl w:val="0"/>
              <w:numPr>
                <w:ilvl w:val="0"/>
                <w:numId w:val="36"/>
              </w:numPr>
              <w:spacing w:after="200" w:line="276" w:lineRule="auto"/>
              <w:jc w:val="both"/>
              <w:rPr>
                <w:rFonts w:ascii="Century Gothic" w:eastAsia="Century Gothic" w:hAnsi="Century Gothic"/>
                <w:color w:val="000000"/>
                <w:highlight w:val="white"/>
              </w:rPr>
            </w:pPr>
            <w:r w:rsidRPr="00D92B23">
              <w:rPr>
                <w:rFonts w:ascii="Century Gothic" w:eastAsia="Century Gothic" w:hAnsi="Century Gothic"/>
                <w:color w:val="000000"/>
              </w:rPr>
              <w:t>Apply and build the application using the core React concepts.</w:t>
            </w:r>
          </w:p>
          <w:p w14:paraId="508D0074" w14:textId="77777777" w:rsidR="004B1950" w:rsidRPr="00D92B23" w:rsidRDefault="004B1950" w:rsidP="004B1950">
            <w:pPr>
              <w:widowControl w:val="0"/>
              <w:numPr>
                <w:ilvl w:val="0"/>
                <w:numId w:val="36"/>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Apply state management concepts and build the application.</w:t>
            </w:r>
          </w:p>
          <w:p w14:paraId="4C574E30" w14:textId="77777777" w:rsidR="004B1950" w:rsidRPr="00D92B23" w:rsidRDefault="004B1950" w:rsidP="004B1950">
            <w:pPr>
              <w:widowControl w:val="0"/>
              <w:numPr>
                <w:ilvl w:val="0"/>
                <w:numId w:val="36"/>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Debug the issues, while developin</w:t>
            </w:r>
            <w:r>
              <w:rPr>
                <w:rFonts w:ascii="Century Gothic" w:eastAsia="Century Gothic" w:hAnsi="Century Gothic" w:cs="Century Gothic"/>
                <w:color w:val="000000"/>
              </w:rPr>
              <w:t>g.</w:t>
            </w:r>
          </w:p>
          <w:p w14:paraId="4C5F5E6E" w14:textId="77777777" w:rsidR="004B1950" w:rsidRPr="00D92B23" w:rsidRDefault="004B1950" w:rsidP="004B1950">
            <w:pPr>
              <w:widowControl w:val="0"/>
              <w:numPr>
                <w:ilvl w:val="0"/>
                <w:numId w:val="36"/>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Use essential coding and performance </w:t>
            </w:r>
            <w:proofErr w:type="gramStart"/>
            <w:r w:rsidRPr="00D92B23">
              <w:rPr>
                <w:rFonts w:ascii="Century Gothic" w:eastAsia="Century Gothic" w:hAnsi="Century Gothic" w:cs="Century Gothic"/>
                <w:color w:val="000000"/>
              </w:rPr>
              <w:t>standard</w:t>
            </w:r>
            <w:proofErr w:type="gramEnd"/>
          </w:p>
          <w:p w14:paraId="01B67762" w14:textId="77777777" w:rsidR="004B1950" w:rsidRPr="00D92B23" w:rsidRDefault="004B1950" w:rsidP="004B1950">
            <w:pPr>
              <w:widowControl w:val="0"/>
              <w:numPr>
                <w:ilvl w:val="0"/>
                <w:numId w:val="36"/>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Effectively apply and use any one CSS </w:t>
            </w:r>
            <w:proofErr w:type="gramStart"/>
            <w:r w:rsidRPr="00D92B23">
              <w:rPr>
                <w:rFonts w:ascii="Century Gothic" w:eastAsia="Century Gothic" w:hAnsi="Century Gothic" w:cs="Century Gothic"/>
                <w:color w:val="000000"/>
              </w:rPr>
              <w:t>framewo</w:t>
            </w:r>
            <w:r>
              <w:rPr>
                <w:rFonts w:ascii="Century Gothic" w:eastAsia="Century Gothic" w:hAnsi="Century Gothic" w:cs="Century Gothic"/>
                <w:color w:val="000000"/>
              </w:rPr>
              <w:t>rk</w:t>
            </w:r>
            <w:proofErr w:type="gramEnd"/>
          </w:p>
          <w:p w14:paraId="500EA0C6" w14:textId="77777777" w:rsidR="004B1950" w:rsidRPr="00D92B23" w:rsidRDefault="004B1950" w:rsidP="004B1950">
            <w:pPr>
              <w:widowControl w:val="0"/>
              <w:numPr>
                <w:ilvl w:val="0"/>
                <w:numId w:val="36"/>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Apply essential reusable skills while writing the </w:t>
            </w:r>
            <w:proofErr w:type="gramStart"/>
            <w:r w:rsidRPr="00D92B23">
              <w:rPr>
                <w:rFonts w:ascii="Century Gothic" w:eastAsia="Century Gothic" w:hAnsi="Century Gothic" w:cs="Century Gothic"/>
                <w:color w:val="000000"/>
              </w:rPr>
              <w:t>cod</w:t>
            </w:r>
            <w:proofErr w:type="gramEnd"/>
          </w:p>
          <w:p w14:paraId="5C3AB248" w14:textId="77777777" w:rsidR="004B1950" w:rsidRPr="00E70B56" w:rsidRDefault="004B1950" w:rsidP="004B1950">
            <w:pPr>
              <w:widowControl w:val="0"/>
              <w:numPr>
                <w:ilvl w:val="0"/>
                <w:numId w:val="36"/>
              </w:numPr>
              <w:spacing w:after="200" w:line="276" w:lineRule="auto"/>
              <w:jc w:val="both"/>
              <w:rPr>
                <w:rFonts w:ascii="Century Gothic" w:eastAsia="Century Gothic" w:hAnsi="Century Gothic" w:cs="Century Gothic"/>
                <w:color w:val="auto"/>
                <w:highlight w:val="white"/>
              </w:rPr>
            </w:pPr>
            <w:r w:rsidRPr="00D92B23">
              <w:rPr>
                <w:rFonts w:ascii="Century Gothic" w:eastAsia="Century Gothic" w:hAnsi="Century Gothic" w:cs="Century Gothic"/>
                <w:color w:val="000000"/>
              </w:rPr>
              <w:t>Use the story book for developing reusable components.</w:t>
            </w:r>
          </w:p>
        </w:tc>
      </w:tr>
      <w:tr w:rsidR="004B1950" w:rsidRPr="00E70B56" w14:paraId="5F789466" w14:textId="77777777" w:rsidTr="00823E1B">
        <w:trPr>
          <w:trHeight w:val="388"/>
        </w:trPr>
        <w:tc>
          <w:tcPr>
            <w:tcW w:w="1825" w:type="dxa"/>
            <w:tcBorders>
              <w:top w:val="single" w:sz="8"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069FB197" w14:textId="77777777" w:rsidR="004B1950" w:rsidRPr="00E70B56" w:rsidRDefault="004B1950" w:rsidP="00823E1B">
            <w:pPr>
              <w:widowControl w:val="0"/>
              <w:rPr>
                <w:rFonts w:ascii="Century Gothic" w:eastAsia="Century Gothic" w:hAnsi="Century Gothic" w:cs="Century Gothic"/>
                <w:color w:val="auto"/>
              </w:rPr>
            </w:pPr>
            <w:r w:rsidRPr="00E70B56">
              <w:rPr>
                <w:rFonts w:ascii="Century Gothic" w:eastAsia="Century Gothic" w:hAnsi="Century Gothic" w:cs="Century Gothic"/>
                <w:color w:val="auto"/>
              </w:rPr>
              <w:t>Time Required</w:t>
            </w:r>
          </w:p>
        </w:tc>
        <w:tc>
          <w:tcPr>
            <w:tcW w:w="7535" w:type="dxa"/>
            <w:tcBorders>
              <w:top w:val="single" w:sz="8"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376CAEBF" w14:textId="77777777" w:rsidR="004B1950" w:rsidRPr="00E70B56" w:rsidRDefault="004B1950" w:rsidP="00823E1B">
            <w:pPr>
              <w:widowControl w:val="0"/>
              <w:rPr>
                <w:rFonts w:ascii="Century Gothic" w:eastAsia="Century Gothic" w:hAnsi="Century Gothic" w:cs="Century Gothic"/>
                <w:b/>
                <w:color w:val="auto"/>
                <w:highlight w:val="white"/>
              </w:rPr>
            </w:pPr>
            <w:r w:rsidRPr="00E70B56">
              <w:rPr>
                <w:rFonts w:ascii="Century Gothic" w:eastAsia="Century Gothic" w:hAnsi="Century Gothic" w:cs="Century Gothic"/>
                <w:color w:val="auto"/>
                <w:highlight w:val="white"/>
              </w:rPr>
              <w:t xml:space="preserve">  </w:t>
            </w:r>
            <w:r>
              <w:rPr>
                <w:rFonts w:ascii="Century Gothic" w:eastAsia="Century Gothic" w:hAnsi="Century Gothic" w:cs="Century Gothic"/>
                <w:color w:val="auto"/>
              </w:rPr>
              <w:t>3</w:t>
            </w:r>
            <w:r w:rsidRPr="00E70B56">
              <w:rPr>
                <w:rFonts w:ascii="Century Gothic" w:eastAsia="Century Gothic" w:hAnsi="Century Gothic" w:cs="Century Gothic"/>
                <w:color w:val="auto"/>
              </w:rPr>
              <w:t xml:space="preserve"> Hour</w:t>
            </w:r>
            <w:r>
              <w:rPr>
                <w:rFonts w:ascii="Century Gothic" w:eastAsia="Century Gothic" w:hAnsi="Century Gothic" w:cs="Century Gothic"/>
                <w:color w:val="auto"/>
              </w:rPr>
              <w:t>s 30 Minutes</w:t>
            </w:r>
          </w:p>
        </w:tc>
      </w:tr>
    </w:tbl>
    <w:p w14:paraId="2FE2040B" w14:textId="77777777" w:rsidR="004B1950" w:rsidRDefault="004B1950" w:rsidP="004B1950">
      <w:pPr>
        <w:spacing w:after="0"/>
        <w:jc w:val="both"/>
        <w:rPr>
          <w:rFonts w:ascii="Century Gothic" w:eastAsia="Century Gothic" w:hAnsi="Century Gothic" w:cs="Century Gothic"/>
          <w:b/>
        </w:rPr>
      </w:pPr>
    </w:p>
    <w:p w14:paraId="0CC1DE8F" w14:textId="77777777" w:rsidR="004B1950" w:rsidRDefault="004B1950" w:rsidP="004B1950">
      <w:pPr>
        <w:spacing w:after="0" w:line="240" w:lineRule="auto"/>
        <w:rPr>
          <w:rFonts w:ascii="Century Gothic" w:eastAsia="Century Gothic" w:hAnsi="Century Gothic" w:cs="Century Gothic"/>
          <w:b/>
          <w:color w:val="000000"/>
        </w:rPr>
      </w:pPr>
      <w:r>
        <w:rPr>
          <w:rFonts w:ascii="Century Gothic" w:eastAsia="Century Gothic" w:hAnsi="Century Gothic" w:cs="Century Gothic"/>
          <w:b/>
          <w:color w:val="000000"/>
        </w:rPr>
        <w:br w:type="page"/>
      </w:r>
    </w:p>
    <w:p w14:paraId="0483CF26" w14:textId="2A0B5ED9" w:rsidR="004B1950" w:rsidRDefault="004B1950" w:rsidP="004B1950">
      <w:pPr>
        <w:spacing w:after="0"/>
        <w:jc w:val="both"/>
        <w:rPr>
          <w:rFonts w:ascii="Century Gothic" w:eastAsia="Century Gothic" w:hAnsi="Century Gothic" w:cs="Century Gothic"/>
          <w:b/>
          <w:color w:val="000000"/>
        </w:rPr>
      </w:pPr>
      <w:r>
        <w:rPr>
          <w:rFonts w:ascii="Century Gothic" w:eastAsia="Century Gothic" w:hAnsi="Century Gothic" w:cs="Century Gothic"/>
          <w:b/>
          <w:color w:val="000000"/>
        </w:rPr>
        <w:lastRenderedPageBreak/>
        <w:t xml:space="preserve">Expected User </w:t>
      </w:r>
      <w:r w:rsidR="00325EF8">
        <w:rPr>
          <w:rFonts w:ascii="Century Gothic" w:eastAsia="Century Gothic" w:hAnsi="Century Gothic" w:cs="Century Gothic"/>
          <w:b/>
          <w:color w:val="000000"/>
        </w:rPr>
        <w:t>interface.</w:t>
      </w:r>
    </w:p>
    <w:p w14:paraId="4FAE84F3" w14:textId="77777777" w:rsidR="004B1950" w:rsidRDefault="004B1950" w:rsidP="004B1950">
      <w:pPr>
        <w:spacing w:after="0"/>
        <w:jc w:val="both"/>
        <w:rPr>
          <w:rFonts w:ascii="Century Gothic" w:eastAsia="Century Gothic" w:hAnsi="Century Gothic" w:cs="Century Gothic"/>
          <w:b/>
          <w:color w:val="000000"/>
        </w:rPr>
      </w:pPr>
    </w:p>
    <w:p w14:paraId="752F3531" w14:textId="77777777" w:rsidR="004B1950" w:rsidRDefault="004B1950" w:rsidP="004B1950">
      <w:pPr>
        <w:spacing w:after="0" w:line="240" w:lineRule="auto"/>
        <w:rPr>
          <w:b/>
        </w:rPr>
      </w:pPr>
      <w:r>
        <w:rPr>
          <w:noProof/>
          <w:lang w:val="en-US"/>
        </w:rPr>
        <w:drawing>
          <wp:inline distT="0" distB="0" distL="0" distR="0" wp14:anchorId="572C0E36" wp14:editId="502A0AAD">
            <wp:extent cx="4257675" cy="7648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57675" cy="7648575"/>
                    </a:xfrm>
                    <a:prstGeom prst="rect">
                      <a:avLst/>
                    </a:prstGeom>
                  </pic:spPr>
                </pic:pic>
              </a:graphicData>
            </a:graphic>
          </wp:inline>
        </w:drawing>
      </w:r>
    </w:p>
    <w:p w14:paraId="2F188D9E" w14:textId="77777777" w:rsidR="004B1950" w:rsidRDefault="004B1950" w:rsidP="004B1950"/>
    <w:p w14:paraId="5BFDA0C4" w14:textId="77777777" w:rsidR="004B1950" w:rsidRDefault="004B1950" w:rsidP="004B1950">
      <w:pPr>
        <w:pStyle w:val="Heading2"/>
        <w:rPr>
          <w:rFonts w:ascii="Century Gothic" w:eastAsia="Century Gothic" w:hAnsi="Century Gothic" w:cs="Century Gothic"/>
        </w:rPr>
      </w:pPr>
      <w:bookmarkStart w:id="26" w:name="_heading=h.bf1ojdfce8ad" w:colFirst="0" w:colLast="0"/>
      <w:bookmarkStart w:id="27" w:name="_Toc143076871"/>
      <w:bookmarkEnd w:id="26"/>
      <w:r>
        <w:rPr>
          <w:rFonts w:ascii="Century Gothic" w:eastAsia="Century Gothic" w:hAnsi="Century Gothic" w:cs="Century Gothic"/>
        </w:rPr>
        <w:t>5.6 Friends List</w:t>
      </w:r>
      <w:bookmarkEnd w:id="27"/>
    </w:p>
    <w:p w14:paraId="2C0D6C27" w14:textId="77777777" w:rsidR="004B1950" w:rsidRDefault="004B1950" w:rsidP="004B1950"/>
    <w:tbl>
      <w:tblPr>
        <w:tblStyle w:val="TableGrid"/>
        <w:tblW w:w="0" w:type="auto"/>
        <w:tblLook w:val="04A0" w:firstRow="1" w:lastRow="0" w:firstColumn="1" w:lastColumn="0" w:noHBand="0" w:noVBand="1"/>
      </w:tblPr>
      <w:tblGrid>
        <w:gridCol w:w="2263"/>
        <w:gridCol w:w="6753"/>
      </w:tblGrid>
      <w:tr w:rsidR="004B1950" w:rsidRPr="00701AE1" w14:paraId="51157485" w14:textId="77777777" w:rsidTr="00823E1B">
        <w:tc>
          <w:tcPr>
            <w:tcW w:w="2263" w:type="dxa"/>
          </w:tcPr>
          <w:p w14:paraId="19FACBB1" w14:textId="77777777" w:rsidR="004B1950" w:rsidRPr="00701AE1" w:rsidRDefault="004B1950" w:rsidP="00823E1B">
            <w:pPr>
              <w:rPr>
                <w:rFonts w:ascii="Century Gothic" w:hAnsi="Century Gothic"/>
              </w:rPr>
            </w:pPr>
            <w:r w:rsidRPr="00701AE1">
              <w:rPr>
                <w:rFonts w:ascii="Century Gothic" w:eastAsia="Century Gothic" w:hAnsi="Century Gothic" w:cs="Century Gothic"/>
              </w:rPr>
              <w:lastRenderedPageBreak/>
              <w:t>Requirement</w:t>
            </w:r>
            <w:r w:rsidRPr="00701AE1">
              <w:rPr>
                <w:rFonts w:ascii="Century Gothic" w:eastAsia="Century Gothic" w:hAnsi="Century Gothic" w:cs="Century Gothic"/>
                <w:shd w:val="clear" w:color="auto" w:fill="D9D9D9"/>
              </w:rPr>
              <w:tab/>
            </w:r>
          </w:p>
        </w:tc>
        <w:tc>
          <w:tcPr>
            <w:tcW w:w="6753" w:type="dxa"/>
          </w:tcPr>
          <w:p w14:paraId="45650FA1" w14:textId="77777777" w:rsidR="004B1950" w:rsidRPr="00701AE1" w:rsidRDefault="004B1950" w:rsidP="00823E1B">
            <w:pPr>
              <w:jc w:val="both"/>
              <w:rPr>
                <w:rFonts w:ascii="Century Gothic" w:hAnsi="Century Gothic"/>
              </w:rPr>
            </w:pPr>
            <w:r w:rsidRPr="00701AE1">
              <w:rPr>
                <w:rFonts w:ascii="Century Gothic" w:hAnsi="Century Gothic"/>
              </w:rPr>
              <w:t xml:space="preserve">In the Social Connect application, users can establish connections and add friends to their network. This requirement focuses on implementing a feature where users can view a list of their friends and seamlessly switch between different user accounts. </w:t>
            </w:r>
          </w:p>
        </w:tc>
      </w:tr>
      <w:tr w:rsidR="004B1950" w14:paraId="642DE425" w14:textId="77777777" w:rsidTr="00823E1B">
        <w:tc>
          <w:tcPr>
            <w:tcW w:w="2263" w:type="dxa"/>
          </w:tcPr>
          <w:p w14:paraId="3F23F4C6" w14:textId="77777777" w:rsidR="004B1950" w:rsidRPr="00BB2155" w:rsidRDefault="004B1950" w:rsidP="00823E1B">
            <w:pPr>
              <w:rPr>
                <w:rFonts w:ascii="Century Gothic" w:eastAsia="Century Gothic" w:hAnsi="Century Gothic" w:cs="Century Gothic"/>
              </w:rPr>
            </w:pPr>
            <w:r w:rsidRPr="00BB2155">
              <w:rPr>
                <w:rFonts w:ascii="Century Gothic" w:eastAsia="Century Gothic" w:hAnsi="Century Gothic" w:cs="Century Gothic"/>
              </w:rPr>
              <w:t>Business Rules and Process</w:t>
            </w:r>
          </w:p>
        </w:tc>
        <w:tc>
          <w:tcPr>
            <w:tcW w:w="6753" w:type="dxa"/>
          </w:tcPr>
          <w:p w14:paraId="61721D54" w14:textId="77777777" w:rsidR="004B1950" w:rsidRPr="00701AE1" w:rsidRDefault="004B1950" w:rsidP="00823E1B">
            <w:pPr>
              <w:rPr>
                <w:rFonts w:ascii="Century Gothic" w:eastAsia="Century Gothic" w:hAnsi="Century Gothic" w:cs="Century Gothic"/>
              </w:rPr>
            </w:pPr>
            <w:r w:rsidRPr="00701AE1">
              <w:rPr>
                <w:rFonts w:ascii="Century Gothic" w:eastAsia="Century Gothic" w:hAnsi="Century Gothic" w:cs="Century Gothic"/>
              </w:rPr>
              <w:t>Friend List Display:</w:t>
            </w:r>
          </w:p>
          <w:p w14:paraId="71DC11B4" w14:textId="77777777" w:rsidR="004B1950" w:rsidRPr="00701AE1" w:rsidRDefault="004B1950" w:rsidP="00823E1B">
            <w:pPr>
              <w:rPr>
                <w:rFonts w:ascii="Century Gothic" w:eastAsia="Century Gothic" w:hAnsi="Century Gothic" w:cs="Century Gothic"/>
              </w:rPr>
            </w:pPr>
            <w:r w:rsidRPr="00701AE1">
              <w:rPr>
                <w:rFonts w:ascii="Century Gothic" w:eastAsia="Century Gothic" w:hAnsi="Century Gothic" w:cs="Century Gothic"/>
              </w:rPr>
              <w:t>User-Friendly Layout: Design an intuitive and visually appealing interface to display the user's list of friends.</w:t>
            </w:r>
          </w:p>
          <w:p w14:paraId="22A01FB4" w14:textId="77777777" w:rsidR="004B1950" w:rsidRPr="00701AE1" w:rsidRDefault="004B1950" w:rsidP="00823E1B">
            <w:pPr>
              <w:rPr>
                <w:rFonts w:ascii="Century Gothic" w:eastAsia="Century Gothic" w:hAnsi="Century Gothic" w:cs="Century Gothic"/>
              </w:rPr>
            </w:pPr>
            <w:r w:rsidRPr="00701AE1">
              <w:rPr>
                <w:rFonts w:ascii="Century Gothic" w:eastAsia="Century Gothic" w:hAnsi="Century Gothic" w:cs="Century Gothic"/>
              </w:rPr>
              <w:t>Friend Details: Include relevant information about each friend, such as their profile picture, name, and any additional details that promote recognition and interaction.</w:t>
            </w:r>
          </w:p>
          <w:p w14:paraId="73ECF2DC" w14:textId="77777777" w:rsidR="004B1950" w:rsidRPr="00701AE1" w:rsidRDefault="004B1950" w:rsidP="00823E1B">
            <w:pPr>
              <w:rPr>
                <w:rFonts w:ascii="Century Gothic" w:eastAsia="Century Gothic" w:hAnsi="Century Gothic" w:cs="Century Gothic"/>
              </w:rPr>
            </w:pPr>
          </w:p>
        </w:tc>
      </w:tr>
      <w:tr w:rsidR="004B1950" w14:paraId="3902FAD4" w14:textId="77777777" w:rsidTr="00823E1B">
        <w:tc>
          <w:tcPr>
            <w:tcW w:w="2263" w:type="dxa"/>
          </w:tcPr>
          <w:p w14:paraId="4F9653F4" w14:textId="77777777" w:rsidR="004B1950" w:rsidRDefault="004B1950" w:rsidP="00823E1B">
            <w:pPr>
              <w:rPr>
                <w:rFonts w:ascii="Century Gothic" w:eastAsia="Century Gothic" w:hAnsi="Century Gothic" w:cs="Century Gothic"/>
              </w:rPr>
            </w:pPr>
            <w:r w:rsidRPr="00BB2155">
              <w:rPr>
                <w:rFonts w:ascii="Century Gothic" w:eastAsia="Century Gothic" w:hAnsi="Century Gothic" w:cs="Century Gothic"/>
              </w:rPr>
              <w:t>Skills and Features (Technical competencies validated)</w:t>
            </w:r>
          </w:p>
          <w:p w14:paraId="551FA2CA" w14:textId="77777777" w:rsidR="004B1950" w:rsidRPr="00BB2155" w:rsidRDefault="004B1950" w:rsidP="00823E1B">
            <w:pPr>
              <w:rPr>
                <w:rFonts w:ascii="Century Gothic" w:eastAsia="Century Gothic" w:hAnsi="Century Gothic" w:cs="Century Gothic"/>
              </w:rPr>
            </w:pPr>
          </w:p>
        </w:tc>
        <w:tc>
          <w:tcPr>
            <w:tcW w:w="6753" w:type="dxa"/>
          </w:tcPr>
          <w:p w14:paraId="39B4EF7B" w14:textId="77777777" w:rsidR="004B1950" w:rsidRPr="00E61331" w:rsidRDefault="004B1950" w:rsidP="004B1950">
            <w:pPr>
              <w:pStyle w:val="ListParagraph"/>
              <w:numPr>
                <w:ilvl w:val="0"/>
                <w:numId w:val="39"/>
              </w:numPr>
              <w:spacing w:after="200" w:line="276" w:lineRule="auto"/>
              <w:rPr>
                <w:rFonts w:ascii="Century Gothic" w:eastAsia="Century Gothic" w:hAnsi="Century Gothic" w:cs="Century Gothic"/>
              </w:rPr>
            </w:pPr>
            <w:r w:rsidRPr="00E61331">
              <w:rPr>
                <w:rFonts w:ascii="Century Gothic" w:eastAsia="Century Gothic" w:hAnsi="Century Gothic" w:cs="Century Gothic"/>
              </w:rPr>
              <w:t xml:space="preserve">Write the functional react components using </w:t>
            </w:r>
            <w:proofErr w:type="gramStart"/>
            <w:r w:rsidRPr="00E61331">
              <w:rPr>
                <w:rFonts w:ascii="Century Gothic" w:eastAsia="Century Gothic" w:hAnsi="Century Gothic" w:cs="Century Gothic"/>
              </w:rPr>
              <w:t>hook</w:t>
            </w:r>
            <w:proofErr w:type="gramEnd"/>
          </w:p>
          <w:p w14:paraId="6D542230" w14:textId="77777777" w:rsidR="004B1950" w:rsidRPr="00E61331" w:rsidRDefault="004B1950" w:rsidP="004B1950">
            <w:pPr>
              <w:pStyle w:val="ListParagraph"/>
              <w:numPr>
                <w:ilvl w:val="0"/>
                <w:numId w:val="39"/>
              </w:numPr>
              <w:spacing w:after="200" w:line="276" w:lineRule="auto"/>
              <w:rPr>
                <w:rFonts w:ascii="Century Gothic" w:eastAsia="Century Gothic" w:hAnsi="Century Gothic" w:cs="Century Gothic"/>
              </w:rPr>
            </w:pPr>
            <w:r w:rsidRPr="00E61331">
              <w:rPr>
                <w:rFonts w:ascii="Century Gothic" w:eastAsia="Century Gothic" w:hAnsi="Century Gothic" w:cs="Century Gothic"/>
              </w:rPr>
              <w:t>Debug the issues, while developing</w:t>
            </w:r>
          </w:p>
          <w:p w14:paraId="4FB089D7" w14:textId="77777777" w:rsidR="004B1950" w:rsidRPr="00E61331" w:rsidRDefault="004B1950" w:rsidP="004B1950">
            <w:pPr>
              <w:pStyle w:val="ListParagraph"/>
              <w:numPr>
                <w:ilvl w:val="0"/>
                <w:numId w:val="39"/>
              </w:numPr>
              <w:spacing w:after="200" w:line="276" w:lineRule="auto"/>
              <w:rPr>
                <w:rFonts w:ascii="Century Gothic" w:eastAsia="Century Gothic" w:hAnsi="Century Gothic" w:cs="Century Gothic"/>
              </w:rPr>
            </w:pPr>
            <w:r w:rsidRPr="00E61331">
              <w:rPr>
                <w:rFonts w:ascii="Century Gothic" w:eastAsia="Century Gothic" w:hAnsi="Century Gothic" w:cs="Century Gothic"/>
              </w:rPr>
              <w:t>Use essential coding and performance standards.</w:t>
            </w:r>
          </w:p>
          <w:p w14:paraId="42A4E76E" w14:textId="77777777" w:rsidR="004B1950" w:rsidRPr="00E61331" w:rsidRDefault="004B1950" w:rsidP="004B1950">
            <w:pPr>
              <w:pStyle w:val="ListParagraph"/>
              <w:numPr>
                <w:ilvl w:val="0"/>
                <w:numId w:val="39"/>
              </w:numPr>
              <w:spacing w:after="200" w:line="276" w:lineRule="auto"/>
              <w:rPr>
                <w:rFonts w:ascii="Century Gothic" w:eastAsia="Century Gothic" w:hAnsi="Century Gothic" w:cs="Century Gothic"/>
              </w:rPr>
            </w:pPr>
            <w:r w:rsidRPr="00E61331">
              <w:rPr>
                <w:rFonts w:ascii="Century Gothic" w:eastAsia="Century Gothic" w:hAnsi="Century Gothic" w:cs="Century Gothic"/>
              </w:rPr>
              <w:t xml:space="preserve">Effectively apply and use any one CSS </w:t>
            </w:r>
            <w:proofErr w:type="gramStart"/>
            <w:r w:rsidRPr="00E61331">
              <w:rPr>
                <w:rFonts w:ascii="Century Gothic" w:eastAsia="Century Gothic" w:hAnsi="Century Gothic" w:cs="Century Gothic"/>
              </w:rPr>
              <w:t>framework</w:t>
            </w:r>
            <w:proofErr w:type="gramEnd"/>
          </w:p>
          <w:p w14:paraId="4B4F3722" w14:textId="77777777" w:rsidR="004B1950" w:rsidRPr="00E61331" w:rsidRDefault="004B1950" w:rsidP="004B1950">
            <w:pPr>
              <w:pStyle w:val="ListParagraph"/>
              <w:numPr>
                <w:ilvl w:val="0"/>
                <w:numId w:val="39"/>
              </w:numPr>
              <w:spacing w:after="200" w:line="276" w:lineRule="auto"/>
              <w:rPr>
                <w:rFonts w:ascii="Century Gothic" w:eastAsia="Century Gothic" w:hAnsi="Century Gothic" w:cs="Century Gothic"/>
              </w:rPr>
            </w:pPr>
            <w:r w:rsidRPr="00E61331">
              <w:rPr>
                <w:rFonts w:ascii="Century Gothic" w:eastAsia="Century Gothic" w:hAnsi="Century Gothic" w:cs="Century Gothic"/>
              </w:rPr>
              <w:t>Use essential rapid prototyping of reusable components for building reusable components (Example: Story Book).</w:t>
            </w:r>
          </w:p>
        </w:tc>
      </w:tr>
      <w:tr w:rsidR="004B1950" w14:paraId="602E2A76" w14:textId="77777777" w:rsidTr="00823E1B">
        <w:tc>
          <w:tcPr>
            <w:tcW w:w="2263" w:type="dxa"/>
          </w:tcPr>
          <w:p w14:paraId="425D6AEF" w14:textId="77777777" w:rsidR="004B1950" w:rsidRDefault="004B1950" w:rsidP="00823E1B">
            <w:pPr>
              <w:rPr>
                <w:rFonts w:ascii="Century Gothic" w:eastAsia="Century Gothic" w:hAnsi="Century Gothic" w:cs="Century Gothic"/>
              </w:rPr>
            </w:pPr>
            <w:r>
              <w:rPr>
                <w:rFonts w:ascii="Century Gothic" w:eastAsia="Century Gothic" w:hAnsi="Century Gothic" w:cs="Century Gothic"/>
              </w:rPr>
              <w:t>Hours Required</w:t>
            </w:r>
          </w:p>
        </w:tc>
        <w:tc>
          <w:tcPr>
            <w:tcW w:w="6753" w:type="dxa"/>
          </w:tcPr>
          <w:p w14:paraId="14DC3D73" w14:textId="77777777" w:rsidR="004B1950" w:rsidRDefault="004B1950" w:rsidP="00823E1B">
            <w:pPr>
              <w:rPr>
                <w:rFonts w:ascii="Century Gothic" w:eastAsia="Century Gothic" w:hAnsi="Century Gothic" w:cs="Century Gothic"/>
              </w:rPr>
            </w:pPr>
            <w:r>
              <w:rPr>
                <w:rFonts w:ascii="Century Gothic" w:eastAsia="Century Gothic" w:hAnsi="Century Gothic" w:cs="Century Gothic"/>
              </w:rPr>
              <w:t>1 Hour 30 Minutes</w:t>
            </w:r>
          </w:p>
        </w:tc>
      </w:tr>
    </w:tbl>
    <w:p w14:paraId="661FC7DB" w14:textId="77777777" w:rsidR="004B1950" w:rsidRDefault="004B1950" w:rsidP="004B1950"/>
    <w:p w14:paraId="6C431856" w14:textId="77777777" w:rsidR="004B1950" w:rsidRPr="00701AE1" w:rsidRDefault="004B1950" w:rsidP="004B1950">
      <w:pPr>
        <w:rPr>
          <w:rFonts w:ascii="Century Gothic" w:hAnsi="Century Gothic"/>
          <w:b/>
          <w:bCs/>
        </w:rPr>
      </w:pPr>
      <w:r w:rsidRPr="00701AE1">
        <w:rPr>
          <w:rFonts w:ascii="Century Gothic" w:hAnsi="Century Gothic"/>
          <w:b/>
          <w:bCs/>
        </w:rPr>
        <w:t>Expected User Interface</w:t>
      </w:r>
    </w:p>
    <w:p w14:paraId="65099E24" w14:textId="77777777" w:rsidR="004B1950" w:rsidRDefault="004B1950" w:rsidP="004B1950">
      <w:r>
        <w:rPr>
          <w:noProof/>
          <w:lang w:val="en-US"/>
        </w:rPr>
        <w:lastRenderedPageBreak/>
        <w:drawing>
          <wp:inline distT="0" distB="0" distL="0" distR="0" wp14:anchorId="77E87F9D" wp14:editId="2D749209">
            <wp:extent cx="2990850" cy="4591050"/>
            <wp:effectExtent l="0" t="0" r="0" b="0"/>
            <wp:docPr id="13" name="Picture 13"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social media account&#10;&#10;Description automatically generated"/>
                    <pic:cNvPicPr/>
                  </pic:nvPicPr>
                  <pic:blipFill>
                    <a:blip r:embed="rId24"/>
                    <a:stretch>
                      <a:fillRect/>
                    </a:stretch>
                  </pic:blipFill>
                  <pic:spPr>
                    <a:xfrm>
                      <a:off x="0" y="0"/>
                      <a:ext cx="2990850" cy="4591050"/>
                    </a:xfrm>
                    <a:prstGeom prst="rect">
                      <a:avLst/>
                    </a:prstGeom>
                  </pic:spPr>
                </pic:pic>
              </a:graphicData>
            </a:graphic>
          </wp:inline>
        </w:drawing>
      </w:r>
    </w:p>
    <w:p w14:paraId="3D04B181" w14:textId="77777777" w:rsidR="004B1950" w:rsidRDefault="004B1950" w:rsidP="004B1950"/>
    <w:p w14:paraId="781A8750" w14:textId="77777777" w:rsidR="004B1950" w:rsidRDefault="004B1950" w:rsidP="004B1950"/>
    <w:p w14:paraId="2CC60605" w14:textId="77777777" w:rsidR="004B1950" w:rsidRDefault="004B1950" w:rsidP="004B1950"/>
    <w:p w14:paraId="43E1AE54" w14:textId="77777777" w:rsidR="004B1950" w:rsidRDefault="004B1950" w:rsidP="004B1950">
      <w:pPr>
        <w:spacing w:after="0" w:line="240" w:lineRule="auto"/>
      </w:pPr>
      <w:r>
        <w:br w:type="page"/>
      </w:r>
    </w:p>
    <w:p w14:paraId="43E9B56A" w14:textId="77777777" w:rsidR="004B1950" w:rsidRDefault="004B1950" w:rsidP="004B1950">
      <w:pPr>
        <w:pStyle w:val="Heading2"/>
        <w:rPr>
          <w:rFonts w:ascii="Century Gothic" w:eastAsia="Century Gothic" w:hAnsi="Century Gothic" w:cs="Century Gothic"/>
        </w:rPr>
      </w:pPr>
      <w:bookmarkStart w:id="28" w:name="_heading=h.xm0dstbyno54" w:colFirst="0" w:colLast="0"/>
      <w:bookmarkStart w:id="29" w:name="_heading=h.rvyo8lnb2a31" w:colFirst="0" w:colLast="0"/>
      <w:bookmarkStart w:id="30" w:name="_heading=h.4rx5w9x4logp" w:colFirst="0" w:colLast="0"/>
      <w:bookmarkStart w:id="31" w:name="_Toc143076872"/>
      <w:bookmarkEnd w:id="28"/>
      <w:bookmarkEnd w:id="29"/>
      <w:bookmarkEnd w:id="30"/>
      <w:r>
        <w:rPr>
          <w:rFonts w:ascii="Century Gothic" w:eastAsia="Century Gothic" w:hAnsi="Century Gothic" w:cs="Century Gothic"/>
        </w:rPr>
        <w:lastRenderedPageBreak/>
        <w:t>5.7 Add User (Friends)</w:t>
      </w:r>
      <w:bookmarkEnd w:id="31"/>
    </w:p>
    <w:p w14:paraId="77E188BC" w14:textId="77777777" w:rsidR="004B1950" w:rsidRDefault="004B1950" w:rsidP="004B1950"/>
    <w:tbl>
      <w:tblPr>
        <w:tblStyle w:val="Style99"/>
        <w:tblW w:w="9360" w:type="dxa"/>
        <w:tblInd w:w="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1825"/>
        <w:gridCol w:w="7535"/>
      </w:tblGrid>
      <w:tr w:rsidR="004B1950" w:rsidRPr="000044D6" w14:paraId="493294E6"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22477D59" w14:textId="77777777" w:rsidR="004B1950" w:rsidRPr="000044D6" w:rsidRDefault="004B1950" w:rsidP="00823E1B">
            <w:pPr>
              <w:rPr>
                <w:rFonts w:ascii="Century Gothic" w:eastAsia="Century Gothic" w:hAnsi="Century Gothic" w:cs="Century Gothic"/>
                <w:color w:val="auto"/>
              </w:rPr>
            </w:pPr>
            <w:r w:rsidRPr="000044D6">
              <w:rPr>
                <w:rFonts w:ascii="Century Gothic" w:eastAsia="Century Gothic" w:hAnsi="Century Gothic" w:cs="Century Gothic"/>
                <w:color w:val="auto"/>
              </w:rPr>
              <w:t>Requirement</w:t>
            </w:r>
            <w:r w:rsidRPr="000044D6">
              <w:rPr>
                <w:rFonts w:ascii="Century Gothic" w:eastAsia="Century Gothic" w:hAnsi="Century Gothic" w:cs="Century Gothic"/>
                <w:color w:val="auto"/>
                <w:shd w:val="clear" w:color="auto" w:fill="D9D9D9"/>
              </w:rPr>
              <w:tab/>
            </w:r>
            <w:r w:rsidRPr="000044D6">
              <w:rPr>
                <w:rFonts w:ascii="Century Gothic" w:eastAsia="Century Gothic" w:hAnsi="Century Gothic" w:cs="Century Gothic"/>
                <w:color w:val="auto"/>
                <w:shd w:val="clear" w:color="auto" w:fill="D9D9D9"/>
              </w:rPr>
              <w:tab/>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2BA08C49" w14:textId="77777777" w:rsidR="004B1950" w:rsidRPr="000044D6" w:rsidRDefault="004B1950" w:rsidP="00823E1B">
            <w:pPr>
              <w:jc w:val="both"/>
              <w:rPr>
                <w:rFonts w:ascii="Century Gothic" w:eastAsia="Century Gothic" w:hAnsi="Century Gothic" w:cs="Century Gothic"/>
                <w:color w:val="auto"/>
              </w:rPr>
            </w:pPr>
            <w:r w:rsidRPr="00701AE1">
              <w:rPr>
                <w:rFonts w:ascii="Century Gothic" w:eastAsia="Century Gothic" w:hAnsi="Century Gothic" w:cs="Century Gothic"/>
                <w:color w:val="auto"/>
              </w:rPr>
              <w:t>In the Social Connect application, users can add new friends to expand their network. This requirement focuses on providing a feature where users can add a new user with basic information and have them listed in the friends list displayed on the right side of the application. The goal is to facilitate easy user connections and provide a seamless experience for adding new friends.</w:t>
            </w:r>
          </w:p>
        </w:tc>
      </w:tr>
      <w:tr w:rsidR="004B1950" w:rsidRPr="000044D6" w14:paraId="5336D824"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3487273A" w14:textId="77777777" w:rsidR="004B1950" w:rsidRPr="000044D6" w:rsidRDefault="004B1950" w:rsidP="00823E1B">
            <w:pPr>
              <w:widowControl w:val="0"/>
              <w:rPr>
                <w:rFonts w:ascii="Century Gothic" w:eastAsia="Century Gothic" w:hAnsi="Century Gothic" w:cs="Century Gothic"/>
                <w:color w:val="auto"/>
              </w:rPr>
            </w:pPr>
            <w:r w:rsidRPr="000044D6">
              <w:rPr>
                <w:rFonts w:ascii="Century Gothic" w:eastAsia="Century Gothic" w:hAnsi="Century Gothic" w:cs="Century Gothic"/>
                <w:color w:val="auto"/>
              </w:rPr>
              <w:t>Design Consideration</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3FF8B696"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Add User Modal Popup:</w:t>
            </w:r>
          </w:p>
          <w:p w14:paraId="43815C27"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User-Friendly Interface: Design a modal popup that allows users to enter basic information about the new user they want to add.</w:t>
            </w:r>
          </w:p>
          <w:p w14:paraId="54B91ED5"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Form Fields: Include relevant fields for capturing the basic information, such as name, profile picture, email, and any other necessary details.</w:t>
            </w:r>
          </w:p>
          <w:p w14:paraId="5CE0A2F9"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Validation: Implement validation for the form fields to ensure the entered information is valid and complete.</w:t>
            </w:r>
          </w:p>
          <w:p w14:paraId="30D9233E"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Submit Button: Provide a button to submit the user's information and add them to the friends list.</w:t>
            </w:r>
          </w:p>
          <w:p w14:paraId="1529D3DF"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Friends List Update:</w:t>
            </w:r>
          </w:p>
          <w:p w14:paraId="00B1DD65"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Real-Time Update: Ensure that the friends list is updated in real time when a new user is added, providing immediate visibility to the newly added friend.</w:t>
            </w:r>
          </w:p>
          <w:p w14:paraId="428714D4"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Append New User: Upon submitting the user's information, append the new user to the existing friends list, displaying their basic information in the appropriate format.</w:t>
            </w:r>
          </w:p>
        </w:tc>
      </w:tr>
      <w:tr w:rsidR="004B1950" w:rsidRPr="000044D6" w14:paraId="7E69D8AE" w14:textId="77777777" w:rsidTr="00823E1B">
        <w:tc>
          <w:tcPr>
            <w:tcW w:w="1825" w:type="dxa"/>
            <w:tcBorders>
              <w:top w:val="single" w:sz="6"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7A0EBB2F" w14:textId="77777777" w:rsidR="004B1950" w:rsidRPr="000044D6" w:rsidRDefault="004B1950" w:rsidP="00823E1B">
            <w:pPr>
              <w:widowControl w:val="0"/>
              <w:rPr>
                <w:rFonts w:ascii="Century Gothic" w:eastAsia="Century Gothic" w:hAnsi="Century Gothic" w:cs="Century Gothic"/>
                <w:color w:val="auto"/>
              </w:rPr>
            </w:pPr>
            <w:r w:rsidRPr="000044D6">
              <w:rPr>
                <w:rFonts w:ascii="Century Gothic" w:eastAsia="Century Gothic" w:hAnsi="Century Gothic" w:cs="Century Gothic"/>
                <w:color w:val="auto"/>
              </w:rPr>
              <w:t>Business Rules and Process</w:t>
            </w:r>
          </w:p>
        </w:tc>
        <w:tc>
          <w:tcPr>
            <w:tcW w:w="7535" w:type="dxa"/>
            <w:tcBorders>
              <w:top w:val="single" w:sz="6"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222FFFAC"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User Input:</w:t>
            </w:r>
          </w:p>
          <w:p w14:paraId="26703E3B"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Capture User Information: Prompt the user to enter the basic information of the user they want to add, such as name, profile picture, and email.</w:t>
            </w:r>
          </w:p>
          <w:p w14:paraId="3B10219E"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Validation: Validate the entered information to ensure it meets the required criteria, such as proper email format or specific character limits.</w:t>
            </w:r>
          </w:p>
          <w:p w14:paraId="74E68F79"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Adding User:</w:t>
            </w:r>
          </w:p>
          <w:p w14:paraId="4C1B166F"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Submit Data: Upon clicking the submit button, send the entered user information to the server or database for processing and storage.</w:t>
            </w:r>
          </w:p>
          <w:p w14:paraId="4638755E"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Append to Friends List: Once the server confirms the successful addition of the new user, update the friends list by appending the new user's basic information to the existing list.</w:t>
            </w:r>
          </w:p>
          <w:p w14:paraId="7EFB7734"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User Experience:</w:t>
            </w:r>
          </w:p>
          <w:p w14:paraId="101900DA"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Modal Popup: Display the add user functionality within a modal popup to provide a focused and intuitive user experience.</w:t>
            </w:r>
          </w:p>
          <w:p w14:paraId="2A426185"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Visual Feedback: Provide visual feedback to indicate the successful addition of the new user, ensuring the user is aware that the process has completed successfully.</w:t>
            </w:r>
          </w:p>
          <w:p w14:paraId="4FA3F93E"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Error Handling: Implement error handling mechanisms to handle any issues that may occur during the user addition process, such as network errors or duplicate entries.</w:t>
            </w:r>
          </w:p>
          <w:p w14:paraId="609D95C4"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Data Management:</w:t>
            </w:r>
          </w:p>
          <w:p w14:paraId="18875CAB"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Data Security: Implement appropriate security measures to protect user data during the user addition process, ensuring data privacy and compliance with data protection regulations.</w:t>
            </w:r>
          </w:p>
          <w:p w14:paraId="1BFAC525" w14:textId="77777777" w:rsidR="004B1950" w:rsidRPr="002618D3" w:rsidRDefault="004B1950" w:rsidP="00823E1B">
            <w:pPr>
              <w:jc w:val="both"/>
              <w:rPr>
                <w:rFonts w:ascii="Century Gothic" w:eastAsia="Century Gothic" w:hAnsi="Century Gothic" w:cs="Century Gothic"/>
                <w:color w:val="auto"/>
              </w:rPr>
            </w:pPr>
            <w:r w:rsidRPr="002618D3">
              <w:rPr>
                <w:rFonts w:ascii="Century Gothic" w:eastAsia="Century Gothic" w:hAnsi="Century Gothic" w:cs="Century Gothic"/>
                <w:color w:val="auto"/>
              </w:rPr>
              <w:t>Data Persistence: Store the user's basic information securely in the server or database for future reference and retrieval.</w:t>
            </w:r>
          </w:p>
        </w:tc>
      </w:tr>
      <w:tr w:rsidR="004B1950" w:rsidRPr="00C43480" w14:paraId="1C1982F8" w14:textId="77777777" w:rsidTr="00823E1B">
        <w:tc>
          <w:tcPr>
            <w:tcW w:w="1825" w:type="dxa"/>
            <w:tcBorders>
              <w:top w:val="single" w:sz="6" w:space="0" w:color="000001"/>
              <w:left w:val="single" w:sz="8" w:space="0" w:color="000001"/>
              <w:bottom w:val="single" w:sz="8" w:space="0" w:color="000001"/>
              <w:right w:val="single" w:sz="8" w:space="0" w:color="000001"/>
            </w:tcBorders>
            <w:shd w:val="clear" w:color="auto" w:fill="D9D9D9"/>
            <w:tcMar>
              <w:top w:w="100" w:type="dxa"/>
              <w:left w:w="100" w:type="dxa"/>
              <w:bottom w:w="100" w:type="dxa"/>
              <w:right w:w="100" w:type="dxa"/>
            </w:tcMar>
          </w:tcPr>
          <w:p w14:paraId="3DAA8CEA" w14:textId="11428400" w:rsidR="004B1950" w:rsidRPr="00C43480" w:rsidRDefault="004B1950" w:rsidP="00823E1B">
            <w:pPr>
              <w:widowControl w:val="0"/>
              <w:rPr>
                <w:rFonts w:ascii="Century Gothic" w:eastAsia="Century Gothic" w:hAnsi="Century Gothic" w:cs="Century Gothic"/>
                <w:color w:val="auto"/>
              </w:rPr>
            </w:pPr>
            <w:r w:rsidRPr="00C43480">
              <w:rPr>
                <w:rFonts w:ascii="Century Gothic" w:eastAsia="Century Gothic" w:hAnsi="Century Gothic" w:cs="Century Gothic"/>
                <w:color w:val="auto"/>
              </w:rPr>
              <w:t xml:space="preserve">Skills and Features (Technical competencies </w:t>
            </w:r>
            <w:r w:rsidRPr="00C43480">
              <w:rPr>
                <w:rFonts w:ascii="Century Gothic" w:eastAsia="Century Gothic" w:hAnsi="Century Gothic" w:cs="Century Gothic"/>
                <w:color w:val="auto"/>
              </w:rPr>
              <w:lastRenderedPageBreak/>
              <w:t>validated)</w:t>
            </w:r>
          </w:p>
        </w:tc>
        <w:tc>
          <w:tcPr>
            <w:tcW w:w="7535" w:type="dxa"/>
            <w:tcBorders>
              <w:top w:val="single" w:sz="6" w:space="0" w:color="000001"/>
              <w:left w:val="single" w:sz="8" w:space="0" w:color="000001"/>
              <w:bottom w:val="single" w:sz="8" w:space="0" w:color="000001"/>
              <w:right w:val="single" w:sz="8" w:space="0" w:color="000001"/>
            </w:tcBorders>
            <w:shd w:val="clear" w:color="auto" w:fill="FFFFFF"/>
            <w:tcMar>
              <w:top w:w="100" w:type="dxa"/>
              <w:left w:w="100" w:type="dxa"/>
              <w:bottom w:w="100" w:type="dxa"/>
              <w:right w:w="100" w:type="dxa"/>
            </w:tcMar>
          </w:tcPr>
          <w:p w14:paraId="52ECB0AB" w14:textId="77777777" w:rsidR="004B1950" w:rsidRDefault="004B1950" w:rsidP="004B1950">
            <w:pPr>
              <w:widowControl w:val="0"/>
              <w:numPr>
                <w:ilvl w:val="0"/>
                <w:numId w:val="37"/>
              </w:numPr>
              <w:spacing w:after="200" w:line="276" w:lineRule="auto"/>
              <w:jc w:val="both"/>
              <w:rPr>
                <w:rFonts w:ascii="Century Gothic" w:eastAsia="Century Gothic" w:hAnsi="Century Gothic"/>
                <w:color w:val="000000"/>
                <w:highlight w:val="white"/>
              </w:rPr>
            </w:pPr>
            <w:r w:rsidRPr="00D92B23">
              <w:rPr>
                <w:rFonts w:ascii="Century Gothic" w:eastAsia="Century Gothic" w:hAnsi="Century Gothic"/>
                <w:color w:val="000000"/>
              </w:rPr>
              <w:lastRenderedPageBreak/>
              <w:t>Apply and build the application using the core React concepts.</w:t>
            </w:r>
          </w:p>
          <w:p w14:paraId="5D426AC8" w14:textId="77777777" w:rsidR="004B1950" w:rsidRPr="00D92B23" w:rsidRDefault="004B1950" w:rsidP="004B1950">
            <w:pPr>
              <w:widowControl w:val="0"/>
              <w:numPr>
                <w:ilvl w:val="0"/>
                <w:numId w:val="37"/>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Apply state management concepts and build the application.</w:t>
            </w:r>
          </w:p>
          <w:p w14:paraId="5807729E" w14:textId="77777777" w:rsidR="004B1950" w:rsidRPr="00D92B23" w:rsidRDefault="004B1950" w:rsidP="004B1950">
            <w:pPr>
              <w:widowControl w:val="0"/>
              <w:numPr>
                <w:ilvl w:val="0"/>
                <w:numId w:val="37"/>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lastRenderedPageBreak/>
              <w:t>Debug the issues, while developin</w:t>
            </w:r>
            <w:r>
              <w:rPr>
                <w:rFonts w:ascii="Century Gothic" w:eastAsia="Century Gothic" w:hAnsi="Century Gothic" w:cs="Century Gothic"/>
                <w:color w:val="000000"/>
              </w:rPr>
              <w:t>g.</w:t>
            </w:r>
          </w:p>
          <w:p w14:paraId="30C4E9D2" w14:textId="2916361C" w:rsidR="004B1950" w:rsidRPr="00D92B23" w:rsidRDefault="004B1950" w:rsidP="004B1950">
            <w:pPr>
              <w:widowControl w:val="0"/>
              <w:numPr>
                <w:ilvl w:val="0"/>
                <w:numId w:val="37"/>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Use essential coding and performance </w:t>
            </w:r>
            <w:r w:rsidR="0063474C" w:rsidRPr="00D92B23">
              <w:rPr>
                <w:rFonts w:ascii="Century Gothic" w:eastAsia="Century Gothic" w:hAnsi="Century Gothic" w:cs="Century Gothic"/>
                <w:color w:val="000000"/>
              </w:rPr>
              <w:t>standard.</w:t>
            </w:r>
          </w:p>
          <w:p w14:paraId="0D4AEFA4" w14:textId="7324AE81" w:rsidR="004B1950" w:rsidRPr="00D92B23" w:rsidRDefault="004B1950" w:rsidP="004B1950">
            <w:pPr>
              <w:widowControl w:val="0"/>
              <w:numPr>
                <w:ilvl w:val="0"/>
                <w:numId w:val="37"/>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Effectively apply and use any one CSS </w:t>
            </w:r>
            <w:r w:rsidR="0063474C" w:rsidRPr="00D92B23">
              <w:rPr>
                <w:rFonts w:ascii="Century Gothic" w:eastAsia="Century Gothic" w:hAnsi="Century Gothic" w:cs="Century Gothic"/>
                <w:color w:val="000000"/>
              </w:rPr>
              <w:t>framewo</w:t>
            </w:r>
            <w:r w:rsidR="0063474C">
              <w:rPr>
                <w:rFonts w:ascii="Century Gothic" w:eastAsia="Century Gothic" w:hAnsi="Century Gothic" w:cs="Century Gothic"/>
                <w:color w:val="000000"/>
              </w:rPr>
              <w:t>rk.</w:t>
            </w:r>
          </w:p>
          <w:p w14:paraId="0ED80B99" w14:textId="69A51D9B" w:rsidR="004B1950" w:rsidRPr="00D92B23" w:rsidRDefault="004B1950" w:rsidP="004B1950">
            <w:pPr>
              <w:widowControl w:val="0"/>
              <w:numPr>
                <w:ilvl w:val="0"/>
                <w:numId w:val="37"/>
              </w:numPr>
              <w:spacing w:after="200" w:line="276" w:lineRule="auto"/>
              <w:jc w:val="both"/>
              <w:rPr>
                <w:rFonts w:ascii="Century Gothic" w:eastAsia="Century Gothic" w:hAnsi="Century Gothic" w:cs="Century Gothic"/>
                <w:color w:val="000000"/>
                <w:highlight w:val="white"/>
              </w:rPr>
            </w:pPr>
            <w:r w:rsidRPr="00D92B23">
              <w:rPr>
                <w:rFonts w:ascii="Century Gothic" w:eastAsia="Century Gothic" w:hAnsi="Century Gothic" w:cs="Century Gothic"/>
                <w:color w:val="000000"/>
              </w:rPr>
              <w:t xml:space="preserve">Apply essential reusable skills while writing the </w:t>
            </w:r>
            <w:r w:rsidR="0063474C" w:rsidRPr="00D92B23">
              <w:rPr>
                <w:rFonts w:ascii="Century Gothic" w:eastAsia="Century Gothic" w:hAnsi="Century Gothic" w:cs="Century Gothic"/>
                <w:color w:val="000000"/>
              </w:rPr>
              <w:t>cod</w:t>
            </w:r>
            <w:r w:rsidR="00180860">
              <w:rPr>
                <w:rFonts w:ascii="Century Gothic" w:eastAsia="Century Gothic" w:hAnsi="Century Gothic" w:cs="Century Gothic"/>
                <w:color w:val="000000"/>
              </w:rPr>
              <w:t>e</w:t>
            </w:r>
            <w:r w:rsidR="0063474C" w:rsidRPr="00D92B23">
              <w:rPr>
                <w:rFonts w:ascii="Century Gothic" w:eastAsia="Century Gothic" w:hAnsi="Century Gothic" w:cs="Century Gothic"/>
                <w:color w:val="000000"/>
              </w:rPr>
              <w:t>.</w:t>
            </w:r>
          </w:p>
          <w:p w14:paraId="114195B9" w14:textId="77777777" w:rsidR="004B1950" w:rsidRPr="0039215C" w:rsidRDefault="004B1950" w:rsidP="004B1950">
            <w:pPr>
              <w:numPr>
                <w:ilvl w:val="0"/>
                <w:numId w:val="37"/>
              </w:numPr>
              <w:shd w:val="clear" w:color="auto" w:fill="FFFFFF"/>
              <w:spacing w:after="225"/>
              <w:jc w:val="both"/>
              <w:rPr>
                <w:rFonts w:ascii="Century Gothic" w:eastAsia="Century Gothic" w:hAnsi="Century Gothic" w:cs="Century Gothic"/>
                <w:color w:val="auto"/>
                <w:highlight w:val="white"/>
              </w:rPr>
            </w:pPr>
            <w:r w:rsidRPr="00D92B23">
              <w:rPr>
                <w:rFonts w:ascii="Century Gothic" w:eastAsia="Century Gothic" w:hAnsi="Century Gothic" w:cs="Century Gothic"/>
                <w:color w:val="000000"/>
              </w:rPr>
              <w:t>Use the story book for developing reusable components.</w:t>
            </w:r>
          </w:p>
        </w:tc>
      </w:tr>
      <w:tr w:rsidR="004B1950" w:rsidRPr="00C43480" w14:paraId="7CF9EB05" w14:textId="77777777" w:rsidTr="00823E1B">
        <w:trPr>
          <w:trHeight w:val="388"/>
        </w:trPr>
        <w:tc>
          <w:tcPr>
            <w:tcW w:w="1825" w:type="dxa"/>
            <w:tcBorders>
              <w:top w:val="single" w:sz="8" w:space="0" w:color="000001"/>
              <w:left w:val="single" w:sz="8" w:space="0" w:color="000001"/>
              <w:bottom w:val="single" w:sz="6" w:space="0" w:color="000001"/>
              <w:right w:val="single" w:sz="8" w:space="0" w:color="000001"/>
            </w:tcBorders>
            <w:shd w:val="clear" w:color="auto" w:fill="D9D9D9"/>
            <w:tcMar>
              <w:top w:w="100" w:type="dxa"/>
              <w:left w:w="100" w:type="dxa"/>
              <w:bottom w:w="100" w:type="dxa"/>
              <w:right w:w="100" w:type="dxa"/>
            </w:tcMar>
          </w:tcPr>
          <w:p w14:paraId="19C236BE" w14:textId="77777777" w:rsidR="004B1950" w:rsidRPr="00C43480" w:rsidRDefault="004B1950" w:rsidP="00823E1B">
            <w:pPr>
              <w:widowControl w:val="0"/>
              <w:rPr>
                <w:rFonts w:ascii="Century Gothic" w:eastAsia="Century Gothic" w:hAnsi="Century Gothic" w:cs="Century Gothic"/>
                <w:color w:val="auto"/>
              </w:rPr>
            </w:pPr>
            <w:r w:rsidRPr="00C43480">
              <w:rPr>
                <w:rFonts w:ascii="Century Gothic" w:eastAsia="Century Gothic" w:hAnsi="Century Gothic" w:cs="Century Gothic"/>
                <w:color w:val="auto"/>
              </w:rPr>
              <w:lastRenderedPageBreak/>
              <w:t>Time Required</w:t>
            </w:r>
          </w:p>
        </w:tc>
        <w:tc>
          <w:tcPr>
            <w:tcW w:w="7535" w:type="dxa"/>
            <w:tcBorders>
              <w:top w:val="single" w:sz="8" w:space="0" w:color="000001"/>
              <w:left w:val="single" w:sz="8" w:space="0" w:color="000001"/>
              <w:bottom w:val="single" w:sz="6" w:space="0" w:color="000001"/>
              <w:right w:val="single" w:sz="8" w:space="0" w:color="000001"/>
            </w:tcBorders>
            <w:shd w:val="clear" w:color="auto" w:fill="FFFFFF"/>
            <w:tcMar>
              <w:top w:w="100" w:type="dxa"/>
              <w:left w:w="100" w:type="dxa"/>
              <w:bottom w:w="100" w:type="dxa"/>
              <w:right w:w="100" w:type="dxa"/>
            </w:tcMar>
          </w:tcPr>
          <w:p w14:paraId="4ABAD7E9" w14:textId="1504AB0B" w:rsidR="004B1950" w:rsidRPr="00C43480" w:rsidRDefault="004B1950" w:rsidP="00823E1B">
            <w:pPr>
              <w:widowControl w:val="0"/>
              <w:rPr>
                <w:rFonts w:ascii="Century Gothic" w:eastAsia="Century Gothic" w:hAnsi="Century Gothic" w:cs="Century Gothic"/>
                <w:color w:val="auto"/>
                <w:highlight w:val="white"/>
              </w:rPr>
            </w:pPr>
            <w:r w:rsidRPr="00C43480">
              <w:rPr>
                <w:rFonts w:ascii="Century Gothic" w:eastAsia="Century Gothic" w:hAnsi="Century Gothic" w:cs="Century Gothic"/>
                <w:color w:val="auto"/>
                <w:highlight w:val="white"/>
              </w:rPr>
              <w:t xml:space="preserve">   </w:t>
            </w:r>
            <w:r w:rsidR="00180860">
              <w:rPr>
                <w:rFonts w:ascii="Century Gothic" w:eastAsia="Century Gothic" w:hAnsi="Century Gothic" w:cs="Century Gothic"/>
                <w:color w:val="auto"/>
              </w:rPr>
              <w:t xml:space="preserve">1 </w:t>
            </w:r>
            <w:r w:rsidR="00180860" w:rsidRPr="00C43480">
              <w:rPr>
                <w:rFonts w:ascii="Century Gothic" w:eastAsia="Century Gothic" w:hAnsi="Century Gothic" w:cs="Century Gothic"/>
                <w:color w:val="auto"/>
              </w:rPr>
              <w:t>Hour</w:t>
            </w:r>
            <w:r>
              <w:rPr>
                <w:rFonts w:ascii="Century Gothic" w:eastAsia="Century Gothic" w:hAnsi="Century Gothic" w:cs="Century Gothic"/>
                <w:color w:val="auto"/>
              </w:rPr>
              <w:t xml:space="preserve"> 15 Minute</w:t>
            </w:r>
            <w:r w:rsidRPr="00C43480">
              <w:rPr>
                <w:rFonts w:ascii="Century Gothic" w:eastAsia="Century Gothic" w:hAnsi="Century Gothic" w:cs="Century Gothic"/>
                <w:color w:val="auto"/>
              </w:rPr>
              <w:t>s</w:t>
            </w:r>
          </w:p>
        </w:tc>
      </w:tr>
    </w:tbl>
    <w:p w14:paraId="1ABA15CE" w14:textId="77777777" w:rsidR="004B1950" w:rsidRDefault="004B1950" w:rsidP="004B1950">
      <w:pPr>
        <w:spacing w:after="0"/>
        <w:jc w:val="both"/>
        <w:rPr>
          <w:rFonts w:ascii="Century Gothic" w:eastAsia="Century Gothic" w:hAnsi="Century Gothic" w:cs="Century Gothic"/>
          <w:b/>
        </w:rPr>
      </w:pPr>
    </w:p>
    <w:p w14:paraId="6FE34465" w14:textId="77777777" w:rsidR="004B1950" w:rsidRDefault="004B1950" w:rsidP="004B1950">
      <w:pPr>
        <w:spacing w:after="0" w:line="240" w:lineRule="auto"/>
        <w:rPr>
          <w:rFonts w:ascii="Century Gothic" w:eastAsia="Century Gothic" w:hAnsi="Century Gothic" w:cs="Century Gothic"/>
          <w:b/>
        </w:rPr>
      </w:pPr>
    </w:p>
    <w:p w14:paraId="7CC3B83F" w14:textId="77777777" w:rsidR="004B1950" w:rsidRDefault="004B1950" w:rsidP="004B1950">
      <w:pPr>
        <w:spacing w:after="0"/>
        <w:jc w:val="both"/>
        <w:rPr>
          <w:rFonts w:ascii="Century Gothic" w:eastAsia="Century Gothic" w:hAnsi="Century Gothic" w:cs="Century Gothic"/>
          <w:b/>
        </w:rPr>
      </w:pPr>
      <w:r>
        <w:rPr>
          <w:rFonts w:ascii="Century Gothic" w:eastAsia="Century Gothic" w:hAnsi="Century Gothic" w:cs="Century Gothic"/>
          <w:b/>
        </w:rPr>
        <w:t>Expected User Interface:</w:t>
      </w:r>
    </w:p>
    <w:p w14:paraId="7B8035E7" w14:textId="77777777" w:rsidR="004B1950" w:rsidRDefault="004B1950" w:rsidP="004B1950">
      <w:pPr>
        <w:pBdr>
          <w:top w:val="none" w:sz="0" w:space="0" w:color="000000"/>
          <w:left w:val="none" w:sz="0" w:space="0" w:color="000000"/>
          <w:bottom w:val="none" w:sz="0" w:space="0" w:color="000000"/>
          <w:right w:val="none" w:sz="0" w:space="0" w:color="000000"/>
          <w:between w:val="none" w:sz="0" w:space="0" w:color="000000"/>
        </w:pBdr>
        <w:spacing w:after="0"/>
        <w:rPr>
          <w:rFonts w:ascii="Century Gothic" w:eastAsia="Century Gothic" w:hAnsi="Century Gothic" w:cs="Century Gothic"/>
          <w:b/>
        </w:rPr>
      </w:pPr>
    </w:p>
    <w:p w14:paraId="00A0EA37" w14:textId="77777777" w:rsidR="004B1950" w:rsidRDefault="004B1950" w:rsidP="004B1950">
      <w:pPr>
        <w:spacing w:after="0" w:line="240" w:lineRule="auto"/>
        <w:rPr>
          <w:rFonts w:ascii="Century Gothic" w:eastAsia="Century Gothic" w:hAnsi="Century Gothic" w:cs="Century Gothic"/>
          <w:b/>
        </w:rPr>
      </w:pPr>
      <w:r>
        <w:rPr>
          <w:noProof/>
          <w:lang w:val="en-US"/>
        </w:rPr>
        <w:drawing>
          <wp:inline distT="0" distB="0" distL="0" distR="0" wp14:anchorId="6C13419A" wp14:editId="39C8A516">
            <wp:extent cx="5731510" cy="3928745"/>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25"/>
                    <a:stretch>
                      <a:fillRect/>
                    </a:stretch>
                  </pic:blipFill>
                  <pic:spPr>
                    <a:xfrm>
                      <a:off x="0" y="0"/>
                      <a:ext cx="5731510" cy="3928745"/>
                    </a:xfrm>
                    <a:prstGeom prst="rect">
                      <a:avLst/>
                    </a:prstGeom>
                  </pic:spPr>
                </pic:pic>
              </a:graphicData>
            </a:graphic>
          </wp:inline>
        </w:drawing>
      </w:r>
    </w:p>
    <w:p w14:paraId="3845E6DE" w14:textId="77777777" w:rsidR="004B1950" w:rsidRDefault="004B1950" w:rsidP="004B1950">
      <w:pPr>
        <w:spacing w:after="0" w:line="240" w:lineRule="auto"/>
        <w:rPr>
          <w:rFonts w:ascii="Century Gothic" w:eastAsia="Century Gothic" w:hAnsi="Century Gothic" w:cs="Century Gothic"/>
          <w:b/>
        </w:rPr>
      </w:pPr>
    </w:p>
    <w:p w14:paraId="6CB6B6E7" w14:textId="77777777" w:rsidR="004B1950" w:rsidRDefault="004B1950" w:rsidP="004B1950">
      <w:pPr>
        <w:spacing w:after="0" w:line="240" w:lineRule="auto"/>
        <w:rPr>
          <w:rFonts w:ascii="Century Gothic" w:eastAsia="Century Gothic" w:hAnsi="Century Gothic" w:cs="Century Gothic"/>
          <w:b/>
        </w:rPr>
      </w:pPr>
    </w:p>
    <w:p w14:paraId="3893A292" w14:textId="77777777" w:rsidR="004B1950" w:rsidRDefault="004B1950" w:rsidP="004B1950">
      <w:pPr>
        <w:spacing w:after="0" w:line="240" w:lineRule="auto"/>
        <w:rPr>
          <w:rFonts w:ascii="Century Gothic" w:eastAsia="Century Gothic" w:hAnsi="Century Gothic" w:cs="Century Gothic"/>
          <w:b/>
        </w:rPr>
      </w:pPr>
      <w:r>
        <w:rPr>
          <w:noProof/>
          <w:lang w:val="en-US"/>
        </w:rPr>
        <w:lastRenderedPageBreak/>
        <w:drawing>
          <wp:inline distT="0" distB="0" distL="0" distR="0" wp14:anchorId="61720572" wp14:editId="6E47D90D">
            <wp:extent cx="3990975" cy="4536164"/>
            <wp:effectExtent l="0" t="0" r="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6"/>
                    <a:stretch>
                      <a:fillRect/>
                    </a:stretch>
                  </pic:blipFill>
                  <pic:spPr>
                    <a:xfrm>
                      <a:off x="0" y="0"/>
                      <a:ext cx="3990975" cy="4536164"/>
                    </a:xfrm>
                    <a:prstGeom prst="rect">
                      <a:avLst/>
                    </a:prstGeom>
                  </pic:spPr>
                </pic:pic>
              </a:graphicData>
            </a:graphic>
          </wp:inline>
        </w:drawing>
      </w:r>
      <w:r>
        <w:rPr>
          <w:rFonts w:ascii="Century Gothic" w:eastAsia="Century Gothic" w:hAnsi="Century Gothic" w:cs="Century Gothic"/>
          <w:b/>
        </w:rPr>
        <w:t xml:space="preserve"> </w:t>
      </w:r>
    </w:p>
    <w:p w14:paraId="12D08F30" w14:textId="77777777" w:rsidR="004B1950" w:rsidRDefault="004B1950" w:rsidP="004B1950">
      <w:pPr>
        <w:spacing w:after="0" w:line="240" w:lineRule="auto"/>
        <w:rPr>
          <w:rFonts w:ascii="Century Gothic" w:eastAsia="Century Gothic" w:hAnsi="Century Gothic" w:cs="Century Gothic"/>
          <w:b/>
        </w:rPr>
      </w:pPr>
    </w:p>
    <w:p w14:paraId="6611D73D" w14:textId="77777777" w:rsidR="004B1950" w:rsidRDefault="004B1950" w:rsidP="004B1950">
      <w:pPr>
        <w:spacing w:after="0" w:line="240" w:lineRule="auto"/>
        <w:rPr>
          <w:rFonts w:ascii="Century Gothic" w:eastAsia="Century Gothic" w:hAnsi="Century Gothic" w:cs="Century Gothic"/>
          <w:b/>
        </w:rPr>
      </w:pPr>
    </w:p>
    <w:p w14:paraId="557B1ED8" w14:textId="77777777" w:rsidR="004B1950" w:rsidRDefault="004B1950" w:rsidP="004B1950">
      <w:pPr>
        <w:spacing w:after="0" w:line="240" w:lineRule="auto"/>
        <w:rPr>
          <w:rFonts w:ascii="Century Gothic" w:eastAsia="Century Gothic" w:hAnsi="Century Gothic" w:cs="Century Gothic"/>
          <w:b/>
        </w:rPr>
      </w:pPr>
    </w:p>
    <w:p w14:paraId="6F5B1C95" w14:textId="77777777" w:rsidR="004B1950" w:rsidRDefault="004B1950" w:rsidP="004B1950">
      <w:pPr>
        <w:pStyle w:val="Heading1"/>
        <w:rPr>
          <w:rFonts w:ascii="Century Gothic" w:eastAsia="Century Gothic" w:hAnsi="Century Gothic" w:cs="Century Gothic"/>
          <w:highlight w:val="white"/>
        </w:rPr>
      </w:pPr>
      <w:bookmarkStart w:id="32" w:name="_heading=h.2h3dlvy4appy" w:colFirst="0" w:colLast="0"/>
      <w:bookmarkStart w:id="33" w:name="_heading=h.4i7ojhp" w:colFirst="0" w:colLast="0"/>
      <w:bookmarkStart w:id="34" w:name="_Toc143076873"/>
      <w:bookmarkEnd w:id="32"/>
      <w:bookmarkEnd w:id="33"/>
      <w:r>
        <w:rPr>
          <w:rFonts w:ascii="Century Gothic" w:eastAsia="Century Gothic" w:hAnsi="Century Gothic" w:cs="Century Gothic"/>
          <w:highlight w:val="white"/>
        </w:rPr>
        <w:t>6. Instructions to zip the completed code</w:t>
      </w:r>
      <w:bookmarkEnd w:id="34"/>
    </w:p>
    <w:p w14:paraId="15647159" w14:textId="77777777" w:rsidR="004B1950" w:rsidRDefault="004B1950" w:rsidP="004B1950">
      <w:pPr>
        <w:ind w:left="720"/>
      </w:pPr>
    </w:p>
    <w:p w14:paraId="495D287E" w14:textId="77777777" w:rsidR="004B1950" w:rsidRDefault="004B1950" w:rsidP="004B1950">
      <w:pPr>
        <w:numPr>
          <w:ilvl w:val="0"/>
          <w:numId w:val="38"/>
        </w:numPr>
        <w:pBdr>
          <w:top w:val="none" w:sz="0" w:space="0" w:color="000000"/>
          <w:left w:val="none" w:sz="0" w:space="0" w:color="000000"/>
          <w:bottom w:val="none" w:sz="0" w:space="0" w:color="000000"/>
          <w:right w:val="none" w:sz="0" w:space="0" w:color="000000"/>
          <w:between w:val="none" w:sz="0" w:space="0" w:color="000000"/>
        </w:pBdr>
        <w:spacing w:after="0" w:line="276" w:lineRule="auto"/>
        <w:rPr>
          <w:rFonts w:ascii="Century Gothic" w:eastAsia="Century Gothic" w:hAnsi="Century Gothic" w:cs="Century Gothic"/>
          <w:color w:val="000000"/>
        </w:rPr>
      </w:pPr>
      <w:r>
        <w:rPr>
          <w:rFonts w:ascii="Century Gothic" w:eastAsia="Century Gothic" w:hAnsi="Century Gothic" w:cs="Century Gothic"/>
          <w:color w:val="000000"/>
        </w:rPr>
        <w:t>Create a folder named ‘OTJ-React-PL</w:t>
      </w:r>
      <w:r>
        <w:rPr>
          <w:rFonts w:ascii="Century Gothic" w:eastAsia="Century Gothic" w:hAnsi="Century Gothic" w:cs="Century Gothic"/>
        </w:rPr>
        <w:t>2</w:t>
      </w:r>
      <w:r>
        <w:rPr>
          <w:rFonts w:ascii="Century Gothic" w:eastAsia="Century Gothic" w:hAnsi="Century Gothic" w:cs="Century Gothic"/>
          <w:color w:val="000000"/>
        </w:rPr>
        <w:t>-</w:t>
      </w:r>
      <w:r>
        <w:rPr>
          <w:rFonts w:ascii="Century Gothic" w:eastAsia="Century Gothic" w:hAnsi="Century Gothic" w:cs="Century Gothic"/>
        </w:rPr>
        <w:t>Social-Connect</w:t>
      </w:r>
      <w:r>
        <w:rPr>
          <w:rFonts w:ascii="Century Gothic" w:eastAsia="Century Gothic" w:hAnsi="Century Gothic" w:cs="Century Gothic"/>
          <w:color w:val="000000"/>
        </w:rPr>
        <w:t>-&lt;associate-id&gt;’.</w:t>
      </w:r>
    </w:p>
    <w:p w14:paraId="15E7365A" w14:textId="77777777" w:rsidR="004B1950" w:rsidRDefault="004B1950" w:rsidP="004B1950">
      <w:pPr>
        <w:numPr>
          <w:ilvl w:val="0"/>
          <w:numId w:val="38"/>
        </w:numPr>
        <w:pBdr>
          <w:top w:val="none" w:sz="0" w:space="0" w:color="000000"/>
          <w:left w:val="none" w:sz="0" w:space="0" w:color="000000"/>
          <w:bottom w:val="none" w:sz="0" w:space="0" w:color="000000"/>
          <w:right w:val="none" w:sz="0" w:space="0" w:color="000000"/>
          <w:between w:val="none" w:sz="0" w:space="0" w:color="000000"/>
        </w:pBdr>
        <w:spacing w:after="0" w:line="276"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Go to the </w:t>
      </w:r>
      <w:r>
        <w:rPr>
          <w:rFonts w:ascii="Century Gothic" w:eastAsia="Century Gothic" w:hAnsi="Century Gothic" w:cs="Century Gothic"/>
        </w:rPr>
        <w:t xml:space="preserve">‘Social-Connect’ </w:t>
      </w:r>
      <w:r>
        <w:rPr>
          <w:rFonts w:ascii="Century Gothic" w:eastAsia="Century Gothic" w:hAnsi="Century Gothic" w:cs="Century Gothic"/>
          <w:color w:val="000000"/>
        </w:rPr>
        <w:t>folder where the completed code is available.</w:t>
      </w:r>
    </w:p>
    <w:p w14:paraId="621CE699" w14:textId="77777777" w:rsidR="004B1950" w:rsidRDefault="004B1950" w:rsidP="004B1950">
      <w:pPr>
        <w:numPr>
          <w:ilvl w:val="0"/>
          <w:numId w:val="38"/>
        </w:numPr>
        <w:pBdr>
          <w:top w:val="none" w:sz="0" w:space="0" w:color="000000"/>
          <w:left w:val="none" w:sz="0" w:space="0" w:color="000000"/>
          <w:bottom w:val="none" w:sz="0" w:space="0" w:color="000000"/>
          <w:right w:val="none" w:sz="0" w:space="0" w:color="000000"/>
          <w:between w:val="none" w:sz="0" w:space="0" w:color="000000"/>
        </w:pBdr>
        <w:spacing w:after="0" w:line="276"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Select and copy all the files and folders in </w:t>
      </w:r>
      <w:r>
        <w:rPr>
          <w:rFonts w:ascii="Century Gothic" w:eastAsia="Century Gothic" w:hAnsi="Century Gothic" w:cs="Century Gothic"/>
        </w:rPr>
        <w:t xml:space="preserve">‘Social-Connect’ </w:t>
      </w:r>
      <w:r>
        <w:rPr>
          <w:rFonts w:ascii="Century Gothic" w:eastAsia="Century Gothic" w:hAnsi="Century Gothic" w:cs="Century Gothic"/>
          <w:color w:val="000000"/>
        </w:rPr>
        <w:t>folder except ‘node_modules’.</w:t>
      </w:r>
    </w:p>
    <w:p w14:paraId="09C75580" w14:textId="77777777" w:rsidR="004B1950" w:rsidRDefault="004B1950" w:rsidP="004B1950">
      <w:pPr>
        <w:numPr>
          <w:ilvl w:val="0"/>
          <w:numId w:val="38"/>
        </w:numPr>
        <w:pBdr>
          <w:top w:val="none" w:sz="0" w:space="0" w:color="000000"/>
          <w:left w:val="none" w:sz="0" w:space="0" w:color="000000"/>
          <w:bottom w:val="none" w:sz="0" w:space="0" w:color="000000"/>
          <w:right w:val="none" w:sz="0" w:space="0" w:color="000000"/>
          <w:between w:val="none" w:sz="0" w:space="0" w:color="000000"/>
        </w:pBdr>
        <w:spacing w:after="0" w:line="276" w:lineRule="auto"/>
        <w:rPr>
          <w:rFonts w:ascii="Century Gothic" w:eastAsia="Century Gothic" w:hAnsi="Century Gothic" w:cs="Century Gothic"/>
          <w:color w:val="000000"/>
        </w:rPr>
      </w:pPr>
      <w:r>
        <w:rPr>
          <w:rFonts w:ascii="Century Gothic" w:eastAsia="Century Gothic" w:hAnsi="Century Gothic" w:cs="Century Gothic"/>
          <w:color w:val="000000"/>
        </w:rPr>
        <w:t>Paste the copied files and folders to the folder created in Step 1.</w:t>
      </w:r>
    </w:p>
    <w:p w14:paraId="3F27C1C7" w14:textId="77777777" w:rsidR="004B1950" w:rsidRDefault="004B1950" w:rsidP="004B1950">
      <w:pPr>
        <w:numPr>
          <w:ilvl w:val="0"/>
          <w:numId w:val="38"/>
        </w:numPr>
        <w:pBdr>
          <w:top w:val="none" w:sz="0" w:space="0" w:color="000000"/>
          <w:left w:val="none" w:sz="0" w:space="0" w:color="000000"/>
          <w:bottom w:val="none" w:sz="0" w:space="0" w:color="000000"/>
          <w:right w:val="none" w:sz="0" w:space="0" w:color="000000"/>
          <w:between w:val="none" w:sz="0" w:space="0" w:color="000000"/>
        </w:pBdr>
        <w:spacing w:after="0" w:line="276"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Zip the </w:t>
      </w:r>
      <w:r w:rsidRPr="004B1950">
        <w:rPr>
          <w:rFonts w:ascii="Century Gothic" w:eastAsia="Century Gothic" w:hAnsi="Century Gothic" w:cs="Century Gothic"/>
          <w:b/>
          <w:bCs/>
          <w:color w:val="000000"/>
        </w:rPr>
        <w:t>‘OTJ-React-PL</w:t>
      </w:r>
      <w:r w:rsidRPr="004B1950">
        <w:rPr>
          <w:rFonts w:ascii="Century Gothic" w:eastAsia="Century Gothic" w:hAnsi="Century Gothic" w:cs="Century Gothic"/>
          <w:b/>
          <w:bCs/>
        </w:rPr>
        <w:t>2-Social-Connect</w:t>
      </w:r>
      <w:r w:rsidRPr="004B1950">
        <w:rPr>
          <w:rFonts w:ascii="Century Gothic" w:eastAsia="Century Gothic" w:hAnsi="Century Gothic" w:cs="Century Gothic"/>
          <w:b/>
          <w:bCs/>
          <w:color w:val="000000"/>
        </w:rPr>
        <w:t>-&lt;associate-id&gt;’</w:t>
      </w:r>
      <w:r>
        <w:rPr>
          <w:rFonts w:ascii="Century Gothic" w:eastAsia="Century Gothic" w:hAnsi="Century Gothic" w:cs="Century Gothic"/>
          <w:color w:val="000000"/>
        </w:rPr>
        <w:t xml:space="preserve"> folder by </w:t>
      </w:r>
      <w:r>
        <w:rPr>
          <w:rFonts w:ascii="Century Gothic" w:eastAsia="Century Gothic" w:hAnsi="Century Gothic" w:cs="Century Gothic"/>
        </w:rPr>
        <w:t>right-clicking</w:t>
      </w:r>
      <w:r>
        <w:rPr>
          <w:rFonts w:ascii="Century Gothic" w:eastAsia="Century Gothic" w:hAnsi="Century Gothic" w:cs="Century Gothic"/>
          <w:color w:val="000000"/>
        </w:rPr>
        <w:t xml:space="preserve"> on the folder and selecting ‘Send To’ &gt; ‘Compressed Folder’.</w:t>
      </w:r>
    </w:p>
    <w:p w14:paraId="7341C48F" w14:textId="77777777" w:rsidR="004B1950" w:rsidRPr="000044D6" w:rsidRDefault="004B1950" w:rsidP="004B1950">
      <w:pPr>
        <w:numPr>
          <w:ilvl w:val="0"/>
          <w:numId w:val="38"/>
        </w:numPr>
        <w:pBdr>
          <w:top w:val="none" w:sz="0" w:space="0" w:color="000000"/>
          <w:left w:val="none" w:sz="0" w:space="0" w:color="000000"/>
          <w:bottom w:val="none" w:sz="0" w:space="0" w:color="000000"/>
          <w:right w:val="none" w:sz="0" w:space="0" w:color="000000"/>
          <w:between w:val="none" w:sz="0" w:space="0" w:color="000000"/>
        </w:pBdr>
        <w:spacing w:after="0" w:line="276" w:lineRule="auto"/>
        <w:jc w:val="both"/>
        <w:rPr>
          <w:rFonts w:ascii="Century Gothic" w:eastAsia="Century Gothic" w:hAnsi="Century Gothic" w:cs="Century Gothic"/>
          <w:color w:val="000000"/>
        </w:rPr>
      </w:pPr>
      <w:r w:rsidRPr="000044D6">
        <w:rPr>
          <w:rFonts w:ascii="Century Gothic" w:eastAsia="Century Gothic" w:hAnsi="Century Gothic" w:cs="Century Gothic"/>
          <w:color w:val="000000"/>
        </w:rPr>
        <w:t>The zip file name should have the folder name defined in Step 1.</w:t>
      </w:r>
    </w:p>
    <w:p w14:paraId="3D1E96EA" w14:textId="77777777" w:rsidR="004B1950" w:rsidRDefault="004B1950" w:rsidP="004B1950"/>
    <w:p w14:paraId="4B72B17B" w14:textId="277D56F7" w:rsidR="00163D0A" w:rsidRPr="00724F86" w:rsidRDefault="00163D0A" w:rsidP="0016708A">
      <w:pPr>
        <w:pStyle w:val="TOCHeading"/>
        <w:rPr>
          <w:rFonts w:ascii="Century Gothic" w:hAnsi="Century Gothic" w:cs="Arial"/>
          <w:b/>
          <w:u w:val="single"/>
        </w:rPr>
      </w:pPr>
    </w:p>
    <w:bookmarkEnd w:id="0"/>
    <w:p w14:paraId="69724332" w14:textId="77777777" w:rsidR="00163D0A" w:rsidRDefault="00163D0A" w:rsidP="002A2E91">
      <w:pPr>
        <w:jc w:val="center"/>
        <w:rPr>
          <w:rFonts w:ascii="Arial" w:hAnsi="Arial" w:cs="Arial"/>
          <w:sz w:val="44"/>
          <w:szCs w:val="44"/>
        </w:rPr>
      </w:pPr>
    </w:p>
    <w:sectPr w:rsidR="00163D0A" w:rsidSect="00C316EF">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05493" w14:textId="77777777" w:rsidR="000C345D" w:rsidRDefault="000C345D" w:rsidP="000248F2">
      <w:pPr>
        <w:spacing w:after="0" w:line="240" w:lineRule="auto"/>
      </w:pPr>
      <w:r>
        <w:separator/>
      </w:r>
    </w:p>
  </w:endnote>
  <w:endnote w:type="continuationSeparator" w:id="0">
    <w:p w14:paraId="646EB125" w14:textId="77777777" w:rsidR="000C345D" w:rsidRDefault="000C345D" w:rsidP="00024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atha">
    <w:altName w:val="Nirmala UI"/>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adea">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AA266" w14:textId="77777777" w:rsidR="00BF35AF" w:rsidRDefault="00BF35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2992"/>
      <w:gridCol w:w="2903"/>
    </w:tblGrid>
    <w:tr w:rsidR="00AD1D55" w14:paraId="29A47017" w14:textId="77777777" w:rsidTr="00C316EF">
      <w:tc>
        <w:tcPr>
          <w:tcW w:w="3131" w:type="dxa"/>
        </w:tcPr>
        <w:p w14:paraId="21F60066" w14:textId="1701958E" w:rsidR="00AD1D55" w:rsidRDefault="00AD1D55" w:rsidP="00C316EF">
          <w:pPr>
            <w:pStyle w:val="Footer"/>
            <w:tabs>
              <w:tab w:val="left" w:pos="195"/>
            </w:tabs>
          </w:pPr>
        </w:p>
      </w:tc>
      <w:tc>
        <w:tcPr>
          <w:tcW w:w="2992" w:type="dxa"/>
        </w:tcPr>
        <w:p w14:paraId="7579FDA7" w14:textId="32D31A44" w:rsidR="00AD1D55" w:rsidRDefault="00AD1D55" w:rsidP="00C316EF">
          <w:pPr>
            <w:pStyle w:val="Footer"/>
            <w:tabs>
              <w:tab w:val="left" w:pos="195"/>
            </w:tabs>
          </w:pPr>
        </w:p>
      </w:tc>
      <w:tc>
        <w:tcPr>
          <w:tcW w:w="2903" w:type="dxa"/>
        </w:tcPr>
        <w:p w14:paraId="6404DD23" w14:textId="252D6D33" w:rsidR="00AD1D55" w:rsidRPr="00C316EF" w:rsidRDefault="00AD1D55" w:rsidP="00C316EF">
          <w:pPr>
            <w:pStyle w:val="Footer"/>
            <w:jc w:val="center"/>
            <w:rPr>
              <w:b/>
              <w:bCs/>
            </w:rPr>
          </w:pPr>
          <w:r>
            <w:t xml:space="preserve">Page </w:t>
          </w:r>
          <w:r>
            <w:rPr>
              <w:b/>
              <w:bCs/>
            </w:rPr>
            <w:fldChar w:fldCharType="begin"/>
          </w:r>
          <w:r>
            <w:rPr>
              <w:b/>
              <w:bCs/>
            </w:rPr>
            <w:instrText xml:space="preserve"> PAGE  \* Arabic  \* MERGEFORMAT </w:instrText>
          </w:r>
          <w:r>
            <w:rPr>
              <w:b/>
              <w:bCs/>
            </w:rPr>
            <w:fldChar w:fldCharType="separate"/>
          </w:r>
          <w:r w:rsidR="00BE23B5">
            <w:rPr>
              <w:b/>
              <w:bCs/>
              <w:noProof/>
            </w:rPr>
            <w:t>7</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BE23B5">
            <w:rPr>
              <w:b/>
              <w:bCs/>
              <w:noProof/>
            </w:rPr>
            <w:t>18</w:t>
          </w:r>
          <w:r>
            <w:rPr>
              <w:b/>
              <w:bCs/>
            </w:rPr>
            <w:fldChar w:fldCharType="end"/>
          </w:r>
        </w:p>
      </w:tc>
    </w:tr>
  </w:tbl>
  <w:p w14:paraId="3C02F026" w14:textId="294E104F" w:rsidR="00AD1D55" w:rsidRDefault="00AD1D55" w:rsidP="00C316EF">
    <w:pPr>
      <w:pStyle w:val="Footer"/>
      <w:jc w:val="center"/>
      <w:rPr>
        <w:b/>
        <w:bCs/>
      </w:rPr>
    </w:pPr>
    <w:r>
      <w:t xml:space="preserve">               </w:t>
    </w:r>
    <w:r>
      <w:tab/>
    </w:r>
    <w:r>
      <w:tab/>
    </w:r>
  </w:p>
  <w:p w14:paraId="2D2E31E8" w14:textId="50DFFEBC" w:rsidR="00AD1D55" w:rsidRDefault="00AD1D55" w:rsidP="00C316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8CA09" w14:textId="77777777" w:rsidR="00BF35AF" w:rsidRDefault="00BF3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9E5A1" w14:textId="77777777" w:rsidR="000C345D" w:rsidRDefault="000C345D" w:rsidP="000248F2">
      <w:pPr>
        <w:spacing w:after="0" w:line="240" w:lineRule="auto"/>
      </w:pPr>
      <w:r>
        <w:separator/>
      </w:r>
    </w:p>
  </w:footnote>
  <w:footnote w:type="continuationSeparator" w:id="0">
    <w:p w14:paraId="2F436FCC" w14:textId="77777777" w:rsidR="000C345D" w:rsidRDefault="000C345D" w:rsidP="00024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EB5AF" w14:textId="77777777" w:rsidR="00BF35AF" w:rsidRDefault="00BF3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8EC5E" w14:textId="2466A87C" w:rsidR="00AD1D55" w:rsidRDefault="001E54E2" w:rsidP="00C316EF">
    <w:pPr>
      <w:pStyle w:val="Header"/>
      <w:jc w:val="center"/>
    </w:pPr>
    <w:r>
      <w:rPr>
        <w:noProof/>
      </w:rPr>
      <w:drawing>
        <wp:inline distT="0" distB="0" distL="0" distR="0" wp14:anchorId="115A6FC5" wp14:editId="4B1D7994">
          <wp:extent cx="5731510" cy="651510"/>
          <wp:effectExtent l="0" t="0" r="2540" b="0"/>
          <wp:docPr id="5"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Picture 3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65151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188A7" w14:textId="77777777" w:rsidR="00BF35AF" w:rsidRDefault="00BF35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AC8EF"/>
    <w:multiLevelType w:val="multilevel"/>
    <w:tmpl w:val="9C8AC8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C8879AEF"/>
    <w:multiLevelType w:val="multilevel"/>
    <w:tmpl w:val="C8879AEF"/>
    <w:lvl w:ilvl="0">
      <w:start w:val="1"/>
      <w:numFmt w:val="bullet"/>
      <w:lvlText w:val="●"/>
      <w:lvlJc w:val="left"/>
      <w:pPr>
        <w:ind w:left="720" w:hanging="360"/>
      </w:pPr>
      <w:rPr>
        <w:rFonts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F7735DC9"/>
    <w:multiLevelType w:val="multilevel"/>
    <w:tmpl w:val="F7735DC9"/>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CF0ECD"/>
    <w:multiLevelType w:val="hybridMultilevel"/>
    <w:tmpl w:val="AF3AE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100E39"/>
    <w:multiLevelType w:val="hybridMultilevel"/>
    <w:tmpl w:val="A7B8F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D36B23"/>
    <w:multiLevelType w:val="hybridMultilevel"/>
    <w:tmpl w:val="E5AE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E44919"/>
    <w:multiLevelType w:val="hybridMultilevel"/>
    <w:tmpl w:val="2108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047CD8"/>
    <w:multiLevelType w:val="hybridMultilevel"/>
    <w:tmpl w:val="5ABE8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E0247C"/>
    <w:multiLevelType w:val="hybridMultilevel"/>
    <w:tmpl w:val="79A2BDE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BF66C6"/>
    <w:multiLevelType w:val="hybridMultilevel"/>
    <w:tmpl w:val="FD5C5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E928B7"/>
    <w:multiLevelType w:val="hybridMultilevel"/>
    <w:tmpl w:val="476692B2"/>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86534C"/>
    <w:multiLevelType w:val="hybridMultilevel"/>
    <w:tmpl w:val="A8D6BA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43FCF68"/>
    <w:multiLevelType w:val="multilevel"/>
    <w:tmpl w:val="243FC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70EC97"/>
    <w:multiLevelType w:val="multilevel"/>
    <w:tmpl w:val="2470E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6A96D40"/>
    <w:multiLevelType w:val="hybridMultilevel"/>
    <w:tmpl w:val="0F70896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7A7CA1"/>
    <w:multiLevelType w:val="hybridMultilevel"/>
    <w:tmpl w:val="24588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2215C8"/>
    <w:multiLevelType w:val="hybridMultilevel"/>
    <w:tmpl w:val="A4889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9316C3"/>
    <w:multiLevelType w:val="hybridMultilevel"/>
    <w:tmpl w:val="786AF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314F13"/>
    <w:multiLevelType w:val="hybridMultilevel"/>
    <w:tmpl w:val="8C587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55100CD"/>
    <w:multiLevelType w:val="hybridMultilevel"/>
    <w:tmpl w:val="BD8420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C23771F"/>
    <w:multiLevelType w:val="hybridMultilevel"/>
    <w:tmpl w:val="7EFCF6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3114B4"/>
    <w:multiLevelType w:val="hybridMultilevel"/>
    <w:tmpl w:val="09DC9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D41556E"/>
    <w:multiLevelType w:val="hybridMultilevel"/>
    <w:tmpl w:val="2F3C5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7C196C"/>
    <w:multiLevelType w:val="hybridMultilevel"/>
    <w:tmpl w:val="F0F22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7760F3"/>
    <w:multiLevelType w:val="hybridMultilevel"/>
    <w:tmpl w:val="2C309C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DA06A8"/>
    <w:multiLevelType w:val="hybridMultilevel"/>
    <w:tmpl w:val="2D9C1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4E0ECD"/>
    <w:multiLevelType w:val="hybridMultilevel"/>
    <w:tmpl w:val="5CB869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6331DA"/>
    <w:multiLevelType w:val="hybridMultilevel"/>
    <w:tmpl w:val="5A4C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60212"/>
    <w:multiLevelType w:val="hybridMultilevel"/>
    <w:tmpl w:val="B212F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3025A2A"/>
    <w:multiLevelType w:val="multilevel"/>
    <w:tmpl w:val="B8D0AD86"/>
    <w:lvl w:ilvl="0">
      <w:start w:val="1"/>
      <w:numFmt w:val="decimal"/>
      <w:lvlText w:val="%1."/>
      <w:lvlJc w:val="left"/>
      <w:pPr>
        <w:ind w:left="360" w:hanging="360"/>
      </w:pPr>
      <w:rPr>
        <w:rFonts w:asciiTheme="majorHAnsi" w:hAnsiTheme="majorHAnsi" w:cstheme="majorBidi" w:hint="default"/>
        <w:sz w:val="28"/>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35" w15:restartNumberingAfterBreak="0">
    <w:nsid w:val="7496697A"/>
    <w:multiLevelType w:val="hybridMultilevel"/>
    <w:tmpl w:val="79A2BDE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4DA31FE"/>
    <w:multiLevelType w:val="hybridMultilevel"/>
    <w:tmpl w:val="23E45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20070E"/>
    <w:multiLevelType w:val="hybridMultilevel"/>
    <w:tmpl w:val="BE60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430F05"/>
    <w:multiLevelType w:val="hybridMultilevel"/>
    <w:tmpl w:val="B20E5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690ABC"/>
    <w:multiLevelType w:val="hybridMultilevel"/>
    <w:tmpl w:val="18D4C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465492">
    <w:abstractNumId w:val="34"/>
  </w:num>
  <w:num w:numId="2" w16cid:durableId="435291689">
    <w:abstractNumId w:val="37"/>
  </w:num>
  <w:num w:numId="3" w16cid:durableId="2015573348">
    <w:abstractNumId w:val="33"/>
  </w:num>
  <w:num w:numId="4" w16cid:durableId="1892033277">
    <w:abstractNumId w:val="32"/>
  </w:num>
  <w:num w:numId="5" w16cid:durableId="1942058010">
    <w:abstractNumId w:val="30"/>
  </w:num>
  <w:num w:numId="6" w16cid:durableId="1212618561">
    <w:abstractNumId w:val="20"/>
  </w:num>
  <w:num w:numId="7" w16cid:durableId="1071392767">
    <w:abstractNumId w:val="15"/>
  </w:num>
  <w:num w:numId="8" w16cid:durableId="542794835">
    <w:abstractNumId w:val="25"/>
  </w:num>
  <w:num w:numId="9" w16cid:durableId="186602879">
    <w:abstractNumId w:val="36"/>
  </w:num>
  <w:num w:numId="10" w16cid:durableId="632950568">
    <w:abstractNumId w:val="12"/>
  </w:num>
  <w:num w:numId="11" w16cid:durableId="850296668">
    <w:abstractNumId w:val="14"/>
  </w:num>
  <w:num w:numId="12" w16cid:durableId="991834446">
    <w:abstractNumId w:val="35"/>
  </w:num>
  <w:num w:numId="13" w16cid:durableId="1238054715">
    <w:abstractNumId w:val="26"/>
  </w:num>
  <w:num w:numId="14" w16cid:durableId="265309155">
    <w:abstractNumId w:val="11"/>
  </w:num>
  <w:num w:numId="15" w16cid:durableId="932205912">
    <w:abstractNumId w:val="22"/>
  </w:num>
  <w:num w:numId="16" w16cid:durableId="1304578988">
    <w:abstractNumId w:val="29"/>
  </w:num>
  <w:num w:numId="17" w16cid:durableId="1282761208">
    <w:abstractNumId w:val="19"/>
  </w:num>
  <w:num w:numId="18" w16cid:durableId="903564045">
    <w:abstractNumId w:val="8"/>
  </w:num>
  <w:num w:numId="19" w16cid:durableId="1730297603">
    <w:abstractNumId w:val="6"/>
  </w:num>
  <w:num w:numId="20" w16cid:durableId="397048369">
    <w:abstractNumId w:val="31"/>
  </w:num>
  <w:num w:numId="21" w16cid:durableId="1801797769">
    <w:abstractNumId w:val="27"/>
  </w:num>
  <w:num w:numId="22" w16cid:durableId="142233631">
    <w:abstractNumId w:val="21"/>
  </w:num>
  <w:num w:numId="23" w16cid:durableId="1864973010">
    <w:abstractNumId w:val="9"/>
  </w:num>
  <w:num w:numId="24" w16cid:durableId="1516924532">
    <w:abstractNumId w:val="39"/>
  </w:num>
  <w:num w:numId="25" w16cid:durableId="547567934">
    <w:abstractNumId w:val="13"/>
  </w:num>
  <w:num w:numId="26" w16cid:durableId="1005591438">
    <w:abstractNumId w:val="18"/>
  </w:num>
  <w:num w:numId="27" w16cid:durableId="1526362818">
    <w:abstractNumId w:val="23"/>
  </w:num>
  <w:num w:numId="28" w16cid:durableId="1308438393">
    <w:abstractNumId w:val="28"/>
  </w:num>
  <w:num w:numId="29" w16cid:durableId="1347247240">
    <w:abstractNumId w:val="4"/>
  </w:num>
  <w:num w:numId="30" w16cid:durableId="391270316">
    <w:abstractNumId w:val="2"/>
  </w:num>
  <w:num w:numId="31" w16cid:durableId="913857300">
    <w:abstractNumId w:val="24"/>
  </w:num>
  <w:num w:numId="32" w16cid:durableId="1762876940">
    <w:abstractNumId w:val="5"/>
  </w:num>
  <w:num w:numId="33" w16cid:durableId="906232492">
    <w:abstractNumId w:val="1"/>
  </w:num>
  <w:num w:numId="34" w16cid:durableId="928152628">
    <w:abstractNumId w:val="17"/>
  </w:num>
  <w:num w:numId="35" w16cid:durableId="460463246">
    <w:abstractNumId w:val="0"/>
  </w:num>
  <w:num w:numId="36" w16cid:durableId="714933592">
    <w:abstractNumId w:val="10"/>
  </w:num>
  <w:num w:numId="37" w16cid:durableId="575018803">
    <w:abstractNumId w:val="16"/>
  </w:num>
  <w:num w:numId="38" w16cid:durableId="1100565514">
    <w:abstractNumId w:val="3"/>
  </w:num>
  <w:num w:numId="39" w16cid:durableId="1588418363">
    <w:abstractNumId w:val="7"/>
  </w:num>
  <w:num w:numId="40" w16cid:durableId="797770252">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AF2"/>
    <w:rsid w:val="00012D88"/>
    <w:rsid w:val="00021D2A"/>
    <w:rsid w:val="000248F2"/>
    <w:rsid w:val="00044EBF"/>
    <w:rsid w:val="00046088"/>
    <w:rsid w:val="0005351F"/>
    <w:rsid w:val="00055C38"/>
    <w:rsid w:val="00060105"/>
    <w:rsid w:val="000664F6"/>
    <w:rsid w:val="00072CF8"/>
    <w:rsid w:val="000915A3"/>
    <w:rsid w:val="00095167"/>
    <w:rsid w:val="000A4D6C"/>
    <w:rsid w:val="000C345D"/>
    <w:rsid w:val="000C36B8"/>
    <w:rsid w:val="000C559D"/>
    <w:rsid w:val="000E75B4"/>
    <w:rsid w:val="00104E49"/>
    <w:rsid w:val="001107B6"/>
    <w:rsid w:val="00111682"/>
    <w:rsid w:val="001178D8"/>
    <w:rsid w:val="001420A0"/>
    <w:rsid w:val="0015045E"/>
    <w:rsid w:val="00153DC0"/>
    <w:rsid w:val="00163D0A"/>
    <w:rsid w:val="0016708A"/>
    <w:rsid w:val="00180860"/>
    <w:rsid w:val="001B5C1C"/>
    <w:rsid w:val="001D0048"/>
    <w:rsid w:val="001D0497"/>
    <w:rsid w:val="001E39BA"/>
    <w:rsid w:val="001E54E2"/>
    <w:rsid w:val="00235621"/>
    <w:rsid w:val="00245560"/>
    <w:rsid w:val="00247D06"/>
    <w:rsid w:val="0025602F"/>
    <w:rsid w:val="002654C9"/>
    <w:rsid w:val="00274C96"/>
    <w:rsid w:val="0028095F"/>
    <w:rsid w:val="002909B9"/>
    <w:rsid w:val="002A2E91"/>
    <w:rsid w:val="002A4072"/>
    <w:rsid w:val="002A76D7"/>
    <w:rsid w:val="002D21E4"/>
    <w:rsid w:val="002D49F9"/>
    <w:rsid w:val="002F31BA"/>
    <w:rsid w:val="002F4FE0"/>
    <w:rsid w:val="002F7A1B"/>
    <w:rsid w:val="0032112E"/>
    <w:rsid w:val="00325EF8"/>
    <w:rsid w:val="00327D35"/>
    <w:rsid w:val="00331C47"/>
    <w:rsid w:val="00332C00"/>
    <w:rsid w:val="0033519B"/>
    <w:rsid w:val="003B15FD"/>
    <w:rsid w:val="003B583C"/>
    <w:rsid w:val="003C0E8F"/>
    <w:rsid w:val="003E0ABF"/>
    <w:rsid w:val="003F3479"/>
    <w:rsid w:val="003F56DD"/>
    <w:rsid w:val="003F5E0F"/>
    <w:rsid w:val="00410432"/>
    <w:rsid w:val="0041243D"/>
    <w:rsid w:val="004179E3"/>
    <w:rsid w:val="0042019D"/>
    <w:rsid w:val="00435D75"/>
    <w:rsid w:val="00452141"/>
    <w:rsid w:val="00455C90"/>
    <w:rsid w:val="004573BE"/>
    <w:rsid w:val="00464586"/>
    <w:rsid w:val="00475BBA"/>
    <w:rsid w:val="004A64CA"/>
    <w:rsid w:val="004A6E47"/>
    <w:rsid w:val="004B1950"/>
    <w:rsid w:val="004B46CB"/>
    <w:rsid w:val="004B7142"/>
    <w:rsid w:val="004C0DC4"/>
    <w:rsid w:val="004C2A85"/>
    <w:rsid w:val="00505C9F"/>
    <w:rsid w:val="00511B9B"/>
    <w:rsid w:val="00540285"/>
    <w:rsid w:val="00541EB4"/>
    <w:rsid w:val="00547026"/>
    <w:rsid w:val="00574434"/>
    <w:rsid w:val="005909F6"/>
    <w:rsid w:val="00597EDF"/>
    <w:rsid w:val="005B4C19"/>
    <w:rsid w:val="0060105F"/>
    <w:rsid w:val="006154BD"/>
    <w:rsid w:val="0061631B"/>
    <w:rsid w:val="00624947"/>
    <w:rsid w:val="0063047C"/>
    <w:rsid w:val="00631817"/>
    <w:rsid w:val="0063474C"/>
    <w:rsid w:val="00636781"/>
    <w:rsid w:val="00645ED7"/>
    <w:rsid w:val="00654AE8"/>
    <w:rsid w:val="00697751"/>
    <w:rsid w:val="006A0184"/>
    <w:rsid w:val="006B3942"/>
    <w:rsid w:val="006B4C0A"/>
    <w:rsid w:val="006D387D"/>
    <w:rsid w:val="006E2F7A"/>
    <w:rsid w:val="006E6930"/>
    <w:rsid w:val="006F1E4E"/>
    <w:rsid w:val="007010D1"/>
    <w:rsid w:val="007038D7"/>
    <w:rsid w:val="0071248C"/>
    <w:rsid w:val="00723E89"/>
    <w:rsid w:val="007259F0"/>
    <w:rsid w:val="00743F5C"/>
    <w:rsid w:val="00770BC6"/>
    <w:rsid w:val="007716EE"/>
    <w:rsid w:val="00773007"/>
    <w:rsid w:val="007802FB"/>
    <w:rsid w:val="007C11B3"/>
    <w:rsid w:val="007E766A"/>
    <w:rsid w:val="008203A3"/>
    <w:rsid w:val="00825B89"/>
    <w:rsid w:val="0084136F"/>
    <w:rsid w:val="00841551"/>
    <w:rsid w:val="00853E26"/>
    <w:rsid w:val="00860C28"/>
    <w:rsid w:val="00875298"/>
    <w:rsid w:val="00880EFC"/>
    <w:rsid w:val="008A4CA8"/>
    <w:rsid w:val="008B2962"/>
    <w:rsid w:val="008B422B"/>
    <w:rsid w:val="008C0A9E"/>
    <w:rsid w:val="008E4B9B"/>
    <w:rsid w:val="008F59C2"/>
    <w:rsid w:val="008F6FED"/>
    <w:rsid w:val="00905E5D"/>
    <w:rsid w:val="009327D8"/>
    <w:rsid w:val="009412E2"/>
    <w:rsid w:val="00950C6A"/>
    <w:rsid w:val="009666A4"/>
    <w:rsid w:val="00972A4E"/>
    <w:rsid w:val="00980A02"/>
    <w:rsid w:val="00984A81"/>
    <w:rsid w:val="009B7A34"/>
    <w:rsid w:val="009C01AF"/>
    <w:rsid w:val="009D7ADF"/>
    <w:rsid w:val="00A15DF3"/>
    <w:rsid w:val="00A45FCF"/>
    <w:rsid w:val="00A70FBA"/>
    <w:rsid w:val="00A74229"/>
    <w:rsid w:val="00A85C10"/>
    <w:rsid w:val="00AC65A2"/>
    <w:rsid w:val="00AD1D55"/>
    <w:rsid w:val="00AD5080"/>
    <w:rsid w:val="00AD6B9B"/>
    <w:rsid w:val="00AF69B8"/>
    <w:rsid w:val="00B00A31"/>
    <w:rsid w:val="00B13FBA"/>
    <w:rsid w:val="00B7606E"/>
    <w:rsid w:val="00B911D0"/>
    <w:rsid w:val="00B94B0C"/>
    <w:rsid w:val="00BC65A5"/>
    <w:rsid w:val="00BD12A7"/>
    <w:rsid w:val="00BE23B5"/>
    <w:rsid w:val="00BF35AF"/>
    <w:rsid w:val="00C05CEF"/>
    <w:rsid w:val="00C16205"/>
    <w:rsid w:val="00C316EF"/>
    <w:rsid w:val="00C33789"/>
    <w:rsid w:val="00C42C03"/>
    <w:rsid w:val="00C52E13"/>
    <w:rsid w:val="00C6374C"/>
    <w:rsid w:val="00C647B6"/>
    <w:rsid w:val="00CC53B1"/>
    <w:rsid w:val="00CD055F"/>
    <w:rsid w:val="00CD5546"/>
    <w:rsid w:val="00CE7B82"/>
    <w:rsid w:val="00CF3387"/>
    <w:rsid w:val="00D2242A"/>
    <w:rsid w:val="00D31D1E"/>
    <w:rsid w:val="00D473B5"/>
    <w:rsid w:val="00D51C81"/>
    <w:rsid w:val="00D57E33"/>
    <w:rsid w:val="00D77797"/>
    <w:rsid w:val="00D81EAA"/>
    <w:rsid w:val="00D82BFC"/>
    <w:rsid w:val="00D9671D"/>
    <w:rsid w:val="00DA2EA7"/>
    <w:rsid w:val="00DB575A"/>
    <w:rsid w:val="00DB6907"/>
    <w:rsid w:val="00DE0C8C"/>
    <w:rsid w:val="00DE1B23"/>
    <w:rsid w:val="00DE3258"/>
    <w:rsid w:val="00DF7AF2"/>
    <w:rsid w:val="00E0148D"/>
    <w:rsid w:val="00E134B3"/>
    <w:rsid w:val="00E1506A"/>
    <w:rsid w:val="00E57112"/>
    <w:rsid w:val="00E745F1"/>
    <w:rsid w:val="00E826F1"/>
    <w:rsid w:val="00E839D1"/>
    <w:rsid w:val="00E92514"/>
    <w:rsid w:val="00E97DD6"/>
    <w:rsid w:val="00EA137E"/>
    <w:rsid w:val="00EB24B8"/>
    <w:rsid w:val="00EE3545"/>
    <w:rsid w:val="00EF0962"/>
    <w:rsid w:val="00F02CE8"/>
    <w:rsid w:val="00F11126"/>
    <w:rsid w:val="00F37AC8"/>
    <w:rsid w:val="00F401E1"/>
    <w:rsid w:val="00F45508"/>
    <w:rsid w:val="00F55D2B"/>
    <w:rsid w:val="00F6026E"/>
    <w:rsid w:val="00F73DC1"/>
    <w:rsid w:val="00F97BC1"/>
    <w:rsid w:val="00FB6215"/>
    <w:rsid w:val="00FB66FE"/>
    <w:rsid w:val="00FB7650"/>
    <w:rsid w:val="00FF2968"/>
    <w:rsid w:val="00FF3516"/>
    <w:rsid w:val="05163F70"/>
    <w:rsid w:val="1A0F59C8"/>
    <w:rsid w:val="2DD777F9"/>
    <w:rsid w:val="5B1663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63DD2"/>
  <w15:chartTrackingRefBased/>
  <w15:docId w15:val="{73B20017-43F0-41E3-AB19-9BE30781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aliases w:val="heading 1,HeadA,h1"/>
    <w:basedOn w:val="Normal"/>
    <w:next w:val="Normal"/>
    <w:link w:val="Heading1Char"/>
    <w:uiPriority w:val="9"/>
    <w:qFormat/>
    <w:rsid w:val="00DF7AF2"/>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bidi="ar-SA"/>
    </w:rPr>
  </w:style>
  <w:style w:type="paragraph" w:styleId="Heading2">
    <w:name w:val="heading 2"/>
    <w:aliases w:val="Char,Char Char Char,heading 2,HeadB,h2 + Left:  0.25&quot;,First line: ....,ClassHeading"/>
    <w:basedOn w:val="Normal"/>
    <w:next w:val="Normal"/>
    <w:link w:val="Heading2Char"/>
    <w:unhideWhenUsed/>
    <w:qFormat/>
    <w:rsid w:val="004573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heading 3,HeadC,h3"/>
    <w:basedOn w:val="Normal"/>
    <w:next w:val="Normal"/>
    <w:link w:val="Heading3Char"/>
    <w:qFormat/>
    <w:rsid w:val="00163D0A"/>
    <w:pPr>
      <w:keepNext/>
      <w:spacing w:after="0" w:line="240" w:lineRule="auto"/>
      <w:ind w:left="720" w:hanging="720"/>
      <w:outlineLvl w:val="2"/>
    </w:pPr>
    <w:rPr>
      <w:rFonts w:ascii="Trebuchet MS" w:eastAsia="Times New Roman" w:hAnsi="Trebuchet MS" w:cs="Times New Roman"/>
      <w:b/>
      <w:color w:val="0000FF"/>
      <w:sz w:val="20"/>
      <w:szCs w:val="36"/>
      <w:lang w:val="en-US" w:bidi="ar-SA"/>
    </w:rPr>
  </w:style>
  <w:style w:type="paragraph" w:styleId="Heading4">
    <w:name w:val="heading 4"/>
    <w:basedOn w:val="Normal"/>
    <w:next w:val="Normal"/>
    <w:link w:val="Heading4Char"/>
    <w:qFormat/>
    <w:rsid w:val="00163D0A"/>
    <w:pPr>
      <w:keepNext/>
      <w:spacing w:after="0" w:line="240" w:lineRule="auto"/>
      <w:ind w:left="864" w:hanging="864"/>
      <w:outlineLvl w:val="3"/>
    </w:pPr>
    <w:rPr>
      <w:rFonts w:ascii="Tahoma" w:eastAsia="Times New Roman" w:hAnsi="Tahoma" w:cs="Arial"/>
      <w:b/>
      <w:color w:val="333399"/>
      <w:sz w:val="24"/>
      <w:szCs w:val="24"/>
      <w:lang w:val="en-US" w:bidi="ar-SA"/>
    </w:rPr>
  </w:style>
  <w:style w:type="paragraph" w:styleId="Heading5">
    <w:name w:val="heading 5"/>
    <w:basedOn w:val="Normal"/>
    <w:next w:val="Normal"/>
    <w:link w:val="Heading5Char"/>
    <w:qFormat/>
    <w:rsid w:val="00163D0A"/>
    <w:pPr>
      <w:keepNext/>
      <w:spacing w:after="0" w:line="240" w:lineRule="auto"/>
      <w:ind w:left="1008" w:hanging="1008"/>
      <w:outlineLvl w:val="4"/>
    </w:pPr>
    <w:rPr>
      <w:rFonts w:ascii="Arial" w:eastAsia="Times New Roman" w:hAnsi="Arial" w:cs="Arial"/>
      <w:sz w:val="28"/>
      <w:szCs w:val="24"/>
      <w:lang w:val="en-US" w:bidi="ar-SA"/>
    </w:rPr>
  </w:style>
  <w:style w:type="paragraph" w:styleId="Heading6">
    <w:name w:val="heading 6"/>
    <w:basedOn w:val="Normal"/>
    <w:next w:val="Normal"/>
    <w:link w:val="Heading6Char"/>
    <w:qFormat/>
    <w:rsid w:val="00163D0A"/>
    <w:pPr>
      <w:keepNext/>
      <w:spacing w:after="0" w:line="240" w:lineRule="auto"/>
      <w:ind w:left="1152" w:hanging="1152"/>
      <w:outlineLvl w:val="5"/>
    </w:pPr>
    <w:rPr>
      <w:rFonts w:ascii="Tahoma" w:eastAsia="Times New Roman" w:hAnsi="Tahoma" w:cs="Arial"/>
      <w:b/>
      <w:color w:val="333399"/>
      <w:sz w:val="24"/>
      <w:szCs w:val="24"/>
      <w:lang w:val="en-US" w:bidi="ar-SA"/>
    </w:rPr>
  </w:style>
  <w:style w:type="paragraph" w:styleId="Heading7">
    <w:name w:val="heading 7"/>
    <w:basedOn w:val="Normal"/>
    <w:next w:val="Normal"/>
    <w:link w:val="Heading7Char"/>
    <w:qFormat/>
    <w:rsid w:val="00163D0A"/>
    <w:pPr>
      <w:keepNext/>
      <w:spacing w:after="0" w:line="240" w:lineRule="auto"/>
      <w:ind w:left="1296" w:hanging="1296"/>
      <w:outlineLvl w:val="6"/>
    </w:pPr>
    <w:rPr>
      <w:rFonts w:ascii="Trebuchet MS" w:eastAsia="Times New Roman" w:hAnsi="Trebuchet MS" w:cs="Times New Roman"/>
      <w:b/>
      <w:bCs/>
      <w:sz w:val="20"/>
      <w:szCs w:val="24"/>
      <w:lang w:val="en-US" w:bidi="ar-SA"/>
    </w:rPr>
  </w:style>
  <w:style w:type="paragraph" w:styleId="Heading8">
    <w:name w:val="heading 8"/>
    <w:basedOn w:val="Normal"/>
    <w:next w:val="Normal"/>
    <w:link w:val="Heading8Char"/>
    <w:qFormat/>
    <w:rsid w:val="00163D0A"/>
    <w:pPr>
      <w:keepNext/>
      <w:spacing w:after="0" w:line="240" w:lineRule="auto"/>
      <w:ind w:left="1440" w:hanging="1440"/>
      <w:outlineLvl w:val="7"/>
    </w:pPr>
    <w:rPr>
      <w:rFonts w:ascii="Arial" w:eastAsia="Times New Roman" w:hAnsi="Arial" w:cs="Arial"/>
      <w:b/>
      <w:bCs/>
      <w:sz w:val="24"/>
      <w:szCs w:val="24"/>
      <w:lang w:val="en-US" w:bidi="ar-SA"/>
    </w:rPr>
  </w:style>
  <w:style w:type="paragraph" w:styleId="Heading9">
    <w:name w:val="heading 9"/>
    <w:basedOn w:val="Normal"/>
    <w:next w:val="Normal"/>
    <w:link w:val="Heading9Char"/>
    <w:qFormat/>
    <w:rsid w:val="00163D0A"/>
    <w:pPr>
      <w:keepNext/>
      <w:spacing w:after="0" w:line="240" w:lineRule="auto"/>
      <w:ind w:left="1584" w:hanging="1584"/>
      <w:outlineLvl w:val="8"/>
    </w:pPr>
    <w:rPr>
      <w:rFonts w:ascii="Arial" w:eastAsia="Times New Roman" w:hAnsi="Arial" w:cs="Arial"/>
      <w:sz w:val="20"/>
      <w:szCs w:val="24"/>
      <w:u w:val="single"/>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7AF2"/>
    <w:pPr>
      <w:ind w:left="720"/>
      <w:contextualSpacing/>
    </w:pPr>
  </w:style>
  <w:style w:type="table" w:styleId="TableGrid">
    <w:name w:val="Table Grid"/>
    <w:basedOn w:val="TableNormal"/>
    <w:uiPriority w:val="39"/>
    <w:qFormat/>
    <w:rsid w:val="00DF7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eading 1 Char,HeadA Char,h1 Char"/>
    <w:basedOn w:val="DefaultParagraphFont"/>
    <w:link w:val="Heading1"/>
    <w:uiPriority w:val="9"/>
    <w:rsid w:val="00DF7AF2"/>
    <w:rPr>
      <w:rFonts w:asciiTheme="majorHAnsi" w:eastAsiaTheme="majorEastAsia" w:hAnsiTheme="majorHAnsi" w:cstheme="majorBidi"/>
      <w:b/>
      <w:bCs/>
      <w:color w:val="2F5496" w:themeColor="accent1" w:themeShade="BF"/>
      <w:sz w:val="28"/>
      <w:szCs w:val="28"/>
      <w:lang w:val="en-US" w:bidi="ar-SA"/>
    </w:rPr>
  </w:style>
  <w:style w:type="paragraph" w:styleId="Title">
    <w:name w:val="Title"/>
    <w:basedOn w:val="Normal"/>
    <w:link w:val="TitleChar"/>
    <w:uiPriority w:val="1"/>
    <w:qFormat/>
    <w:rsid w:val="00DF7AF2"/>
    <w:pPr>
      <w:widowControl w:val="0"/>
      <w:autoSpaceDE w:val="0"/>
      <w:autoSpaceDN w:val="0"/>
      <w:spacing w:before="100" w:after="0" w:line="240" w:lineRule="auto"/>
      <w:ind w:left="220" w:right="1080"/>
    </w:pPr>
    <w:rPr>
      <w:rFonts w:ascii="Caladea" w:eastAsia="Caladea" w:hAnsi="Caladea" w:cs="Caladea"/>
      <w:sz w:val="48"/>
      <w:szCs w:val="48"/>
      <w:lang w:val="en-US" w:bidi="ar-SA"/>
    </w:rPr>
  </w:style>
  <w:style w:type="character" w:customStyle="1" w:styleId="TitleChar">
    <w:name w:val="Title Char"/>
    <w:basedOn w:val="DefaultParagraphFont"/>
    <w:link w:val="Title"/>
    <w:uiPriority w:val="1"/>
    <w:rsid w:val="00DF7AF2"/>
    <w:rPr>
      <w:rFonts w:ascii="Caladea" w:eastAsia="Caladea" w:hAnsi="Caladea" w:cs="Caladea"/>
      <w:sz w:val="48"/>
      <w:szCs w:val="48"/>
      <w:lang w:val="en-US" w:bidi="ar-SA"/>
    </w:rPr>
  </w:style>
  <w:style w:type="paragraph" w:styleId="TOCHeading">
    <w:name w:val="TOC Heading"/>
    <w:basedOn w:val="Heading1"/>
    <w:next w:val="Normal"/>
    <w:uiPriority w:val="39"/>
    <w:unhideWhenUsed/>
    <w:qFormat/>
    <w:rsid w:val="000248F2"/>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0248F2"/>
    <w:pPr>
      <w:spacing w:after="100"/>
    </w:pPr>
  </w:style>
  <w:style w:type="character" w:styleId="Hyperlink">
    <w:name w:val="Hyperlink"/>
    <w:basedOn w:val="DefaultParagraphFont"/>
    <w:uiPriority w:val="99"/>
    <w:unhideWhenUsed/>
    <w:qFormat/>
    <w:rsid w:val="000248F2"/>
    <w:rPr>
      <w:color w:val="0563C1" w:themeColor="hyperlink"/>
      <w:u w:val="single"/>
    </w:rPr>
  </w:style>
  <w:style w:type="paragraph" w:styleId="Header">
    <w:name w:val="header"/>
    <w:basedOn w:val="Normal"/>
    <w:link w:val="HeaderChar"/>
    <w:uiPriority w:val="99"/>
    <w:unhideWhenUsed/>
    <w:rsid w:val="000248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8F2"/>
    <w:rPr>
      <w:rFonts w:cs="Latha"/>
    </w:rPr>
  </w:style>
  <w:style w:type="paragraph" w:styleId="Footer">
    <w:name w:val="footer"/>
    <w:basedOn w:val="Normal"/>
    <w:link w:val="FooterChar"/>
    <w:uiPriority w:val="99"/>
    <w:unhideWhenUsed/>
    <w:rsid w:val="000248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8F2"/>
    <w:rPr>
      <w:rFonts w:cs="Latha"/>
    </w:rPr>
  </w:style>
  <w:style w:type="character" w:customStyle="1" w:styleId="Heading2Char">
    <w:name w:val="Heading 2 Char"/>
    <w:aliases w:val="Char Char,Char Char Char Char,heading 2 Char,HeadB Char,h2 + Left:  0.25&quot; Char,First line: .... Char,ClassHeading Char"/>
    <w:basedOn w:val="DefaultParagraphFont"/>
    <w:link w:val="Heading2"/>
    <w:rsid w:val="004573BE"/>
    <w:rPr>
      <w:rFonts w:asciiTheme="majorHAnsi" w:eastAsiaTheme="majorEastAsia" w:hAnsiTheme="majorHAnsi" w:cstheme="majorBidi"/>
      <w:color w:val="2F5496" w:themeColor="accent1" w:themeShade="BF"/>
      <w:sz w:val="26"/>
      <w:szCs w:val="26"/>
    </w:rPr>
  </w:style>
  <w:style w:type="character" w:customStyle="1" w:styleId="hljs-meta">
    <w:name w:val="hljs-meta"/>
    <w:basedOn w:val="DefaultParagraphFont"/>
    <w:rsid w:val="00723E89"/>
  </w:style>
  <w:style w:type="character" w:customStyle="1" w:styleId="hljs-keyword">
    <w:name w:val="hljs-keyword"/>
    <w:basedOn w:val="DefaultParagraphFont"/>
    <w:rsid w:val="00723E89"/>
  </w:style>
  <w:style w:type="character" w:customStyle="1" w:styleId="hljs-tag">
    <w:name w:val="hljs-tag"/>
    <w:basedOn w:val="DefaultParagraphFont"/>
    <w:rsid w:val="00723E89"/>
  </w:style>
  <w:style w:type="character" w:customStyle="1" w:styleId="hljs-name">
    <w:name w:val="hljs-name"/>
    <w:basedOn w:val="DefaultParagraphFont"/>
    <w:rsid w:val="00723E89"/>
  </w:style>
  <w:style w:type="character" w:customStyle="1" w:styleId="hljs-attr">
    <w:name w:val="hljs-attr"/>
    <w:basedOn w:val="DefaultParagraphFont"/>
    <w:rsid w:val="00723E89"/>
  </w:style>
  <w:style w:type="character" w:customStyle="1" w:styleId="hljs-string">
    <w:name w:val="hljs-string"/>
    <w:basedOn w:val="DefaultParagraphFont"/>
    <w:rsid w:val="00723E89"/>
  </w:style>
  <w:style w:type="paragraph" w:styleId="NormalWeb">
    <w:name w:val="Normal (Web)"/>
    <w:basedOn w:val="Normal"/>
    <w:uiPriority w:val="99"/>
    <w:unhideWhenUsed/>
    <w:rsid w:val="002654C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TOC2">
    <w:name w:val="toc 2"/>
    <w:basedOn w:val="Normal"/>
    <w:next w:val="Normal"/>
    <w:autoRedefine/>
    <w:uiPriority w:val="39"/>
    <w:unhideWhenUsed/>
    <w:rsid w:val="001107B6"/>
    <w:pPr>
      <w:spacing w:after="100"/>
      <w:ind w:left="22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cs="Latha"/>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B7650"/>
    <w:rPr>
      <w:b/>
      <w:bCs/>
    </w:rPr>
  </w:style>
  <w:style w:type="character" w:customStyle="1" w:styleId="CommentSubjectChar">
    <w:name w:val="Comment Subject Char"/>
    <w:basedOn w:val="CommentTextChar"/>
    <w:link w:val="CommentSubject"/>
    <w:uiPriority w:val="99"/>
    <w:semiHidden/>
    <w:rsid w:val="00FB7650"/>
    <w:rPr>
      <w:rFonts w:cs="Latha"/>
      <w:b/>
      <w:bCs/>
      <w:sz w:val="20"/>
      <w:szCs w:val="20"/>
    </w:rPr>
  </w:style>
  <w:style w:type="paragraph" w:styleId="NoSpacing">
    <w:name w:val="No Spacing"/>
    <w:uiPriority w:val="1"/>
    <w:qFormat/>
    <w:rsid w:val="003B583C"/>
    <w:pPr>
      <w:spacing w:after="0" w:line="240" w:lineRule="auto"/>
    </w:pPr>
    <w:rPr>
      <w:rFonts w:eastAsiaTheme="minorEastAsia"/>
      <w:lang w:val="en-US" w:bidi="ar-SA"/>
    </w:rPr>
  </w:style>
  <w:style w:type="paragraph" w:styleId="BodyText">
    <w:name w:val="Body Text"/>
    <w:basedOn w:val="Normal"/>
    <w:link w:val="BodyTextChar"/>
    <w:rsid w:val="003B583C"/>
    <w:pPr>
      <w:spacing w:after="0" w:line="240" w:lineRule="auto"/>
      <w:jc w:val="both"/>
    </w:pPr>
    <w:rPr>
      <w:rFonts w:ascii="Times New Roman" w:eastAsia="Times New Roman" w:hAnsi="Times New Roman" w:cs="Times New Roman"/>
      <w:sz w:val="20"/>
      <w:szCs w:val="20"/>
      <w:lang w:val="en-US" w:bidi="ar-SA"/>
    </w:rPr>
  </w:style>
  <w:style w:type="character" w:customStyle="1" w:styleId="BodyTextChar">
    <w:name w:val="Body Text Char"/>
    <w:basedOn w:val="DefaultParagraphFont"/>
    <w:link w:val="BodyText"/>
    <w:rsid w:val="003B583C"/>
    <w:rPr>
      <w:rFonts w:ascii="Times New Roman" w:eastAsia="Times New Roman" w:hAnsi="Times New Roman" w:cs="Times New Roman"/>
      <w:sz w:val="20"/>
      <w:szCs w:val="20"/>
      <w:lang w:val="en-US" w:bidi="ar-SA"/>
    </w:rPr>
  </w:style>
  <w:style w:type="character" w:customStyle="1" w:styleId="normaltextrun">
    <w:name w:val="normaltextrun"/>
    <w:basedOn w:val="DefaultParagraphFont"/>
    <w:rsid w:val="003B583C"/>
  </w:style>
  <w:style w:type="character" w:customStyle="1" w:styleId="eop">
    <w:name w:val="eop"/>
    <w:basedOn w:val="DefaultParagraphFont"/>
    <w:rsid w:val="003B583C"/>
  </w:style>
  <w:style w:type="paragraph" w:customStyle="1" w:styleId="paragraph">
    <w:name w:val="paragraph"/>
    <w:basedOn w:val="Normal"/>
    <w:rsid w:val="003B58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aliases w:val="heading 3 Char,HeadC Char,h3 Char"/>
    <w:basedOn w:val="DefaultParagraphFont"/>
    <w:link w:val="Heading3"/>
    <w:rsid w:val="00163D0A"/>
    <w:rPr>
      <w:rFonts w:ascii="Trebuchet MS" w:eastAsia="Times New Roman" w:hAnsi="Trebuchet MS" w:cs="Times New Roman"/>
      <w:b/>
      <w:color w:val="0000FF"/>
      <w:sz w:val="20"/>
      <w:szCs w:val="36"/>
      <w:lang w:val="en-US" w:bidi="ar-SA"/>
    </w:rPr>
  </w:style>
  <w:style w:type="character" w:customStyle="1" w:styleId="Heading4Char">
    <w:name w:val="Heading 4 Char"/>
    <w:basedOn w:val="DefaultParagraphFont"/>
    <w:link w:val="Heading4"/>
    <w:rsid w:val="00163D0A"/>
    <w:rPr>
      <w:rFonts w:ascii="Tahoma" w:eastAsia="Times New Roman" w:hAnsi="Tahoma" w:cs="Arial"/>
      <w:b/>
      <w:color w:val="333399"/>
      <w:sz w:val="24"/>
      <w:szCs w:val="24"/>
      <w:lang w:val="en-US" w:bidi="ar-SA"/>
    </w:rPr>
  </w:style>
  <w:style w:type="character" w:customStyle="1" w:styleId="Heading5Char">
    <w:name w:val="Heading 5 Char"/>
    <w:basedOn w:val="DefaultParagraphFont"/>
    <w:link w:val="Heading5"/>
    <w:rsid w:val="00163D0A"/>
    <w:rPr>
      <w:rFonts w:ascii="Arial" w:eastAsia="Times New Roman" w:hAnsi="Arial" w:cs="Arial"/>
      <w:sz w:val="28"/>
      <w:szCs w:val="24"/>
      <w:lang w:val="en-US" w:bidi="ar-SA"/>
    </w:rPr>
  </w:style>
  <w:style w:type="character" w:customStyle="1" w:styleId="Heading6Char">
    <w:name w:val="Heading 6 Char"/>
    <w:basedOn w:val="DefaultParagraphFont"/>
    <w:link w:val="Heading6"/>
    <w:rsid w:val="00163D0A"/>
    <w:rPr>
      <w:rFonts w:ascii="Tahoma" w:eastAsia="Times New Roman" w:hAnsi="Tahoma" w:cs="Arial"/>
      <w:b/>
      <w:color w:val="333399"/>
      <w:sz w:val="24"/>
      <w:szCs w:val="24"/>
      <w:lang w:val="en-US" w:bidi="ar-SA"/>
    </w:rPr>
  </w:style>
  <w:style w:type="character" w:customStyle="1" w:styleId="Heading7Char">
    <w:name w:val="Heading 7 Char"/>
    <w:basedOn w:val="DefaultParagraphFont"/>
    <w:link w:val="Heading7"/>
    <w:rsid w:val="00163D0A"/>
    <w:rPr>
      <w:rFonts w:ascii="Trebuchet MS" w:eastAsia="Times New Roman" w:hAnsi="Trebuchet MS" w:cs="Times New Roman"/>
      <w:b/>
      <w:bCs/>
      <w:sz w:val="20"/>
      <w:szCs w:val="24"/>
      <w:lang w:val="en-US" w:bidi="ar-SA"/>
    </w:rPr>
  </w:style>
  <w:style w:type="character" w:customStyle="1" w:styleId="Heading8Char">
    <w:name w:val="Heading 8 Char"/>
    <w:basedOn w:val="DefaultParagraphFont"/>
    <w:link w:val="Heading8"/>
    <w:rsid w:val="00163D0A"/>
    <w:rPr>
      <w:rFonts w:ascii="Arial" w:eastAsia="Times New Roman" w:hAnsi="Arial" w:cs="Arial"/>
      <w:b/>
      <w:bCs/>
      <w:sz w:val="24"/>
      <w:szCs w:val="24"/>
      <w:lang w:val="en-US" w:bidi="ar-SA"/>
    </w:rPr>
  </w:style>
  <w:style w:type="character" w:customStyle="1" w:styleId="Heading9Char">
    <w:name w:val="Heading 9 Char"/>
    <w:basedOn w:val="DefaultParagraphFont"/>
    <w:link w:val="Heading9"/>
    <w:rsid w:val="00163D0A"/>
    <w:rPr>
      <w:rFonts w:ascii="Arial" w:eastAsia="Times New Roman" w:hAnsi="Arial" w:cs="Arial"/>
      <w:sz w:val="20"/>
      <w:szCs w:val="24"/>
      <w:u w:val="single"/>
      <w:lang w:val="en-US" w:bidi="ar-SA"/>
    </w:rPr>
  </w:style>
  <w:style w:type="paragraph" w:styleId="BalloonText">
    <w:name w:val="Balloon Text"/>
    <w:basedOn w:val="Normal"/>
    <w:link w:val="BalloonTextChar"/>
    <w:uiPriority w:val="99"/>
    <w:semiHidden/>
    <w:unhideWhenUsed/>
    <w:rsid w:val="00163D0A"/>
    <w:pPr>
      <w:spacing w:after="0" w:line="240" w:lineRule="auto"/>
    </w:pPr>
    <w:rPr>
      <w:rFonts w:ascii="Tahoma" w:eastAsiaTheme="minorEastAsia" w:hAnsi="Tahoma" w:cs="Tahoma"/>
      <w:sz w:val="16"/>
      <w:szCs w:val="16"/>
      <w:lang w:val="en-US" w:bidi="ar-SA"/>
    </w:rPr>
  </w:style>
  <w:style w:type="character" w:customStyle="1" w:styleId="BalloonTextChar">
    <w:name w:val="Balloon Text Char"/>
    <w:basedOn w:val="DefaultParagraphFont"/>
    <w:link w:val="BalloonText"/>
    <w:uiPriority w:val="99"/>
    <w:semiHidden/>
    <w:rsid w:val="00163D0A"/>
    <w:rPr>
      <w:rFonts w:ascii="Tahoma" w:eastAsiaTheme="minorEastAsia" w:hAnsi="Tahoma" w:cs="Tahoma"/>
      <w:sz w:val="16"/>
      <w:szCs w:val="16"/>
      <w:lang w:val="en-US" w:bidi="ar-SA"/>
    </w:rPr>
  </w:style>
  <w:style w:type="table" w:styleId="LightShading-Accent4">
    <w:name w:val="Light Shading Accent 4"/>
    <w:basedOn w:val="TableNormal"/>
    <w:uiPriority w:val="60"/>
    <w:rsid w:val="00163D0A"/>
    <w:pPr>
      <w:spacing w:after="0" w:line="240" w:lineRule="auto"/>
    </w:pPr>
    <w:rPr>
      <w:rFonts w:eastAsiaTheme="minorEastAsia"/>
      <w:color w:val="BF8F00" w:themeColor="accent4" w:themeShade="BF"/>
      <w:lang w:val="en-US" w:bidi="ar-SA"/>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paragraph" w:styleId="Subtitle">
    <w:name w:val="Subtitle"/>
    <w:basedOn w:val="Normal"/>
    <w:next w:val="Normal"/>
    <w:link w:val="SubtitleChar"/>
    <w:uiPriority w:val="11"/>
    <w:qFormat/>
    <w:rsid w:val="00163D0A"/>
    <w:pPr>
      <w:numPr>
        <w:ilvl w:val="1"/>
      </w:numPr>
      <w:spacing w:after="200" w:line="276" w:lineRule="auto"/>
    </w:pPr>
    <w:rPr>
      <w:rFonts w:asciiTheme="majorHAnsi" w:eastAsiaTheme="majorEastAsia" w:hAnsiTheme="majorHAnsi" w:cstheme="majorBidi"/>
      <w:i/>
      <w:iCs/>
      <w:color w:val="4472C4" w:themeColor="accent1"/>
      <w:spacing w:val="15"/>
      <w:sz w:val="24"/>
      <w:szCs w:val="24"/>
      <w:lang w:val="en-US" w:bidi="ar-SA"/>
    </w:rPr>
  </w:style>
  <w:style w:type="character" w:customStyle="1" w:styleId="SubtitleChar">
    <w:name w:val="Subtitle Char"/>
    <w:basedOn w:val="DefaultParagraphFont"/>
    <w:link w:val="Subtitle"/>
    <w:uiPriority w:val="11"/>
    <w:rsid w:val="00163D0A"/>
    <w:rPr>
      <w:rFonts w:asciiTheme="majorHAnsi" w:eastAsiaTheme="majorEastAsia" w:hAnsiTheme="majorHAnsi" w:cstheme="majorBidi"/>
      <w:i/>
      <w:iCs/>
      <w:color w:val="4472C4" w:themeColor="accent1"/>
      <w:spacing w:val="15"/>
      <w:sz w:val="24"/>
      <w:szCs w:val="24"/>
      <w:lang w:val="en-US" w:bidi="ar-SA"/>
    </w:rPr>
  </w:style>
  <w:style w:type="paragraph" w:customStyle="1" w:styleId="Default">
    <w:name w:val="Default"/>
    <w:rsid w:val="00163D0A"/>
    <w:pPr>
      <w:autoSpaceDE w:val="0"/>
      <w:autoSpaceDN w:val="0"/>
      <w:adjustRightInd w:val="0"/>
      <w:spacing w:after="0" w:line="240" w:lineRule="auto"/>
    </w:pPr>
    <w:rPr>
      <w:rFonts w:ascii="Cambria" w:hAnsi="Cambria" w:cs="Cambria"/>
      <w:color w:val="000000"/>
      <w:sz w:val="24"/>
      <w:szCs w:val="24"/>
      <w:lang w:val="en-US" w:bidi="ar-SA"/>
    </w:rPr>
  </w:style>
  <w:style w:type="paragraph" w:customStyle="1" w:styleId="Bodytext0">
    <w:name w:val="Bodytext"/>
    <w:basedOn w:val="Normal"/>
    <w:link w:val="BodytextChar0"/>
    <w:rsid w:val="00163D0A"/>
    <w:pPr>
      <w:widowControl w:val="0"/>
      <w:spacing w:before="26" w:after="240" w:line="240" w:lineRule="atLeast"/>
      <w:ind w:left="1080" w:right="115"/>
      <w:jc w:val="both"/>
    </w:pPr>
    <w:rPr>
      <w:rFonts w:ascii="Arial" w:eastAsia="Times New Roman" w:hAnsi="Arial" w:cs="Times New Roman"/>
      <w:sz w:val="20"/>
      <w:szCs w:val="20"/>
      <w:lang w:val="en-US" w:bidi="ar-SA"/>
    </w:rPr>
  </w:style>
  <w:style w:type="character" w:customStyle="1" w:styleId="BodytextChar0">
    <w:name w:val="Bodytext Char"/>
    <w:link w:val="Bodytext0"/>
    <w:rsid w:val="00163D0A"/>
    <w:rPr>
      <w:rFonts w:ascii="Arial" w:eastAsia="Times New Roman" w:hAnsi="Arial" w:cs="Times New Roman"/>
      <w:sz w:val="20"/>
      <w:szCs w:val="20"/>
      <w:lang w:val="en-US" w:bidi="ar-SA"/>
    </w:rPr>
  </w:style>
  <w:style w:type="character" w:styleId="Strong">
    <w:name w:val="Strong"/>
    <w:basedOn w:val="DefaultParagraphFont"/>
    <w:uiPriority w:val="22"/>
    <w:qFormat/>
    <w:rsid w:val="00163D0A"/>
    <w:rPr>
      <w:b/>
      <w:bCs/>
    </w:rPr>
  </w:style>
  <w:style w:type="paragraph" w:styleId="TOC3">
    <w:name w:val="toc 3"/>
    <w:basedOn w:val="Normal"/>
    <w:next w:val="Normal"/>
    <w:autoRedefine/>
    <w:uiPriority w:val="39"/>
    <w:unhideWhenUsed/>
    <w:rsid w:val="00163D0A"/>
    <w:pPr>
      <w:spacing w:after="100"/>
      <w:ind w:left="440"/>
    </w:pPr>
    <w:rPr>
      <w:rFonts w:eastAsiaTheme="minorEastAsia" w:cs="Times New Roman"/>
      <w:lang w:val="en-US" w:bidi="ar-SA"/>
    </w:rPr>
  </w:style>
  <w:style w:type="character" w:customStyle="1" w:styleId="apple-converted-space">
    <w:name w:val="apple-converted-space"/>
    <w:basedOn w:val="DefaultParagraphFont"/>
    <w:rsid w:val="00163D0A"/>
  </w:style>
  <w:style w:type="paragraph" w:styleId="Caption">
    <w:name w:val="caption"/>
    <w:basedOn w:val="Normal"/>
    <w:next w:val="Normal"/>
    <w:uiPriority w:val="35"/>
    <w:unhideWhenUsed/>
    <w:qFormat/>
    <w:rsid w:val="00163D0A"/>
    <w:pPr>
      <w:spacing w:after="200" w:line="240" w:lineRule="auto"/>
    </w:pPr>
    <w:rPr>
      <w:rFonts w:ascii="Arial" w:eastAsia="Arial" w:hAnsi="Arial" w:cs="Arial"/>
      <w:i/>
      <w:iCs/>
      <w:color w:val="44546A" w:themeColor="text2"/>
      <w:sz w:val="18"/>
      <w:szCs w:val="18"/>
      <w:lang w:val="en-US" w:bidi="ar-SA"/>
    </w:rPr>
  </w:style>
  <w:style w:type="character" w:styleId="UnresolvedMention">
    <w:name w:val="Unresolved Mention"/>
    <w:basedOn w:val="DefaultParagraphFont"/>
    <w:uiPriority w:val="99"/>
    <w:semiHidden/>
    <w:unhideWhenUsed/>
    <w:rsid w:val="00163D0A"/>
    <w:rPr>
      <w:color w:val="605E5C"/>
      <w:shd w:val="clear" w:color="auto" w:fill="E1DFDD"/>
    </w:rPr>
  </w:style>
  <w:style w:type="paragraph" w:customStyle="1" w:styleId="TOCHeading1">
    <w:name w:val="TOC Heading1"/>
    <w:basedOn w:val="Heading1"/>
    <w:next w:val="Normal"/>
    <w:uiPriority w:val="39"/>
    <w:unhideWhenUsed/>
    <w:qFormat/>
    <w:rsid w:val="004B1950"/>
    <w:pPr>
      <w:outlineLvl w:val="9"/>
    </w:pPr>
  </w:style>
  <w:style w:type="table" w:customStyle="1" w:styleId="Style78">
    <w:name w:val="_Style 78"/>
    <w:basedOn w:val="TableNormal"/>
    <w:qFormat/>
    <w:rsid w:val="004B1950"/>
    <w:pPr>
      <w:spacing w:after="0" w:line="240" w:lineRule="auto"/>
    </w:pPr>
    <w:rPr>
      <w:rFonts w:ascii="Times New Roman" w:eastAsia="SimSun" w:hAnsi="Times New Roman" w:cs="Times New Roman"/>
      <w:color w:val="2E75B5"/>
      <w:sz w:val="20"/>
      <w:szCs w:val="20"/>
      <w:lang w:val="en-US" w:bidi="ar-SA"/>
    </w:rPr>
    <w:tblPr>
      <w:tblInd w:w="0" w:type="nil"/>
    </w:tblPr>
  </w:style>
  <w:style w:type="table" w:customStyle="1" w:styleId="Style79">
    <w:name w:val="_Style 79"/>
    <w:basedOn w:val="TableNormal"/>
    <w:qFormat/>
    <w:rsid w:val="004B1950"/>
    <w:pPr>
      <w:spacing w:after="0" w:line="240" w:lineRule="auto"/>
    </w:pPr>
    <w:rPr>
      <w:rFonts w:ascii="Times New Roman" w:eastAsia="SimSun" w:hAnsi="Times New Roman" w:cs="Times New Roman"/>
      <w:color w:val="2E75B5"/>
      <w:sz w:val="20"/>
      <w:szCs w:val="20"/>
      <w:lang w:val="en-US" w:bidi="ar-SA"/>
    </w:rPr>
    <w:tblPr>
      <w:tblInd w:w="0" w:type="nil"/>
    </w:tblPr>
  </w:style>
  <w:style w:type="table" w:customStyle="1" w:styleId="Style81">
    <w:name w:val="_Style 81"/>
    <w:basedOn w:val="TableNormal"/>
    <w:rsid w:val="004B1950"/>
    <w:pPr>
      <w:spacing w:after="0" w:line="240" w:lineRule="auto"/>
    </w:pPr>
    <w:rPr>
      <w:rFonts w:ascii="Times New Roman" w:eastAsia="SimSun" w:hAnsi="Times New Roman" w:cs="Times New Roman"/>
      <w:color w:val="2E75B5"/>
      <w:sz w:val="20"/>
      <w:szCs w:val="20"/>
      <w:lang w:val="en-US" w:bidi="ar-SA"/>
    </w:rPr>
    <w:tblPr>
      <w:tblInd w:w="0" w:type="nil"/>
    </w:tblPr>
  </w:style>
  <w:style w:type="table" w:customStyle="1" w:styleId="Style84">
    <w:name w:val="_Style 84"/>
    <w:basedOn w:val="TableNormal"/>
    <w:rsid w:val="004B1950"/>
    <w:pPr>
      <w:spacing w:after="0" w:line="240" w:lineRule="auto"/>
    </w:pPr>
    <w:rPr>
      <w:rFonts w:ascii="Times New Roman" w:eastAsia="SimSun" w:hAnsi="Times New Roman" w:cs="Times New Roman"/>
      <w:color w:val="2E75B5"/>
      <w:sz w:val="20"/>
      <w:szCs w:val="20"/>
      <w:lang w:val="en-US" w:bidi="ar-SA"/>
    </w:rPr>
    <w:tblPr>
      <w:tblInd w:w="0" w:type="nil"/>
    </w:tblPr>
  </w:style>
  <w:style w:type="table" w:customStyle="1" w:styleId="Style86">
    <w:name w:val="_Style 86"/>
    <w:basedOn w:val="TableNormal"/>
    <w:rsid w:val="004B1950"/>
    <w:pPr>
      <w:spacing w:after="0" w:line="240" w:lineRule="auto"/>
    </w:pPr>
    <w:rPr>
      <w:rFonts w:ascii="Times New Roman" w:eastAsia="SimSun" w:hAnsi="Times New Roman" w:cs="Times New Roman"/>
      <w:color w:val="2E75B5"/>
      <w:sz w:val="20"/>
      <w:szCs w:val="20"/>
      <w:lang w:val="en-US" w:bidi="ar-SA"/>
    </w:rPr>
    <w:tblPr>
      <w:tblInd w:w="0" w:type="nil"/>
    </w:tblPr>
  </w:style>
  <w:style w:type="table" w:customStyle="1" w:styleId="Style90">
    <w:name w:val="_Style 90"/>
    <w:basedOn w:val="TableNormal"/>
    <w:rsid w:val="004B1950"/>
    <w:pPr>
      <w:spacing w:after="0" w:line="240" w:lineRule="auto"/>
    </w:pPr>
    <w:rPr>
      <w:rFonts w:ascii="Times New Roman" w:eastAsia="SimSun" w:hAnsi="Times New Roman" w:cs="Times New Roman"/>
      <w:color w:val="2E75B5"/>
      <w:sz w:val="20"/>
      <w:szCs w:val="20"/>
      <w:lang w:val="en-US" w:bidi="ar-SA"/>
    </w:rPr>
    <w:tblPr>
      <w:tblInd w:w="0" w:type="nil"/>
    </w:tblPr>
  </w:style>
  <w:style w:type="table" w:customStyle="1" w:styleId="Style92">
    <w:name w:val="_Style 92"/>
    <w:basedOn w:val="TableNormal"/>
    <w:rsid w:val="004B1950"/>
    <w:pPr>
      <w:spacing w:after="0" w:line="240" w:lineRule="auto"/>
    </w:pPr>
    <w:rPr>
      <w:rFonts w:ascii="Times New Roman" w:eastAsia="SimSun" w:hAnsi="Times New Roman" w:cs="Times New Roman"/>
      <w:color w:val="2E75B5"/>
      <w:sz w:val="20"/>
      <w:szCs w:val="20"/>
      <w:lang w:val="en-US" w:bidi="ar-SA"/>
    </w:rPr>
    <w:tblPr>
      <w:tblInd w:w="0" w:type="nil"/>
    </w:tblPr>
  </w:style>
  <w:style w:type="table" w:customStyle="1" w:styleId="Style99">
    <w:name w:val="_Style 99"/>
    <w:basedOn w:val="TableNormal"/>
    <w:rsid w:val="004B1950"/>
    <w:pPr>
      <w:spacing w:after="0" w:line="240" w:lineRule="auto"/>
    </w:pPr>
    <w:rPr>
      <w:rFonts w:ascii="Times New Roman" w:eastAsia="SimSun" w:hAnsi="Times New Roman" w:cs="Times New Roman"/>
      <w:color w:val="2E75B5"/>
      <w:sz w:val="20"/>
      <w:szCs w:val="20"/>
      <w:lang w:val="en-US" w:bidi="ar-SA"/>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034393">
      <w:bodyDiv w:val="1"/>
      <w:marLeft w:val="0"/>
      <w:marRight w:val="0"/>
      <w:marTop w:val="0"/>
      <w:marBottom w:val="0"/>
      <w:divBdr>
        <w:top w:val="none" w:sz="0" w:space="0" w:color="auto"/>
        <w:left w:val="none" w:sz="0" w:space="0" w:color="auto"/>
        <w:bottom w:val="none" w:sz="0" w:space="0" w:color="auto"/>
        <w:right w:val="none" w:sz="0" w:space="0" w:color="auto"/>
      </w:divBdr>
      <w:divsChild>
        <w:div w:id="850215364">
          <w:marLeft w:val="0"/>
          <w:marRight w:val="0"/>
          <w:marTop w:val="0"/>
          <w:marBottom w:val="0"/>
          <w:divBdr>
            <w:top w:val="none" w:sz="0" w:space="0" w:color="auto"/>
            <w:left w:val="none" w:sz="0" w:space="0" w:color="auto"/>
            <w:bottom w:val="none" w:sz="0" w:space="0" w:color="auto"/>
            <w:right w:val="none" w:sz="0" w:space="0" w:color="auto"/>
          </w:divBdr>
          <w:divsChild>
            <w:div w:id="250087200">
              <w:marLeft w:val="0"/>
              <w:marRight w:val="0"/>
              <w:marTop w:val="0"/>
              <w:marBottom w:val="0"/>
              <w:divBdr>
                <w:top w:val="none" w:sz="0" w:space="0" w:color="auto"/>
                <w:left w:val="none" w:sz="0" w:space="0" w:color="auto"/>
                <w:bottom w:val="none" w:sz="0" w:space="0" w:color="auto"/>
                <w:right w:val="none" w:sz="0" w:space="0" w:color="auto"/>
              </w:divBdr>
            </w:div>
            <w:div w:id="1691252101">
              <w:marLeft w:val="0"/>
              <w:marRight w:val="0"/>
              <w:marTop w:val="0"/>
              <w:marBottom w:val="0"/>
              <w:divBdr>
                <w:top w:val="none" w:sz="0" w:space="0" w:color="auto"/>
                <w:left w:val="none" w:sz="0" w:space="0" w:color="auto"/>
                <w:bottom w:val="none" w:sz="0" w:space="0" w:color="auto"/>
                <w:right w:val="none" w:sz="0" w:space="0" w:color="auto"/>
              </w:divBdr>
            </w:div>
            <w:div w:id="405150141">
              <w:marLeft w:val="0"/>
              <w:marRight w:val="0"/>
              <w:marTop w:val="0"/>
              <w:marBottom w:val="0"/>
              <w:divBdr>
                <w:top w:val="none" w:sz="0" w:space="0" w:color="auto"/>
                <w:left w:val="none" w:sz="0" w:space="0" w:color="auto"/>
                <w:bottom w:val="none" w:sz="0" w:space="0" w:color="auto"/>
                <w:right w:val="none" w:sz="0" w:space="0" w:color="auto"/>
              </w:divBdr>
            </w:div>
            <w:div w:id="1863085387">
              <w:marLeft w:val="0"/>
              <w:marRight w:val="0"/>
              <w:marTop w:val="0"/>
              <w:marBottom w:val="0"/>
              <w:divBdr>
                <w:top w:val="none" w:sz="0" w:space="0" w:color="auto"/>
                <w:left w:val="none" w:sz="0" w:space="0" w:color="auto"/>
                <w:bottom w:val="none" w:sz="0" w:space="0" w:color="auto"/>
                <w:right w:val="none" w:sz="0" w:space="0" w:color="auto"/>
              </w:divBdr>
            </w:div>
            <w:div w:id="145244968">
              <w:marLeft w:val="0"/>
              <w:marRight w:val="0"/>
              <w:marTop w:val="0"/>
              <w:marBottom w:val="0"/>
              <w:divBdr>
                <w:top w:val="none" w:sz="0" w:space="0" w:color="auto"/>
                <w:left w:val="none" w:sz="0" w:space="0" w:color="auto"/>
                <w:bottom w:val="none" w:sz="0" w:space="0" w:color="auto"/>
                <w:right w:val="none" w:sz="0" w:space="0" w:color="auto"/>
              </w:divBdr>
            </w:div>
            <w:div w:id="1601137290">
              <w:marLeft w:val="0"/>
              <w:marRight w:val="0"/>
              <w:marTop w:val="0"/>
              <w:marBottom w:val="0"/>
              <w:divBdr>
                <w:top w:val="none" w:sz="0" w:space="0" w:color="auto"/>
                <w:left w:val="none" w:sz="0" w:space="0" w:color="auto"/>
                <w:bottom w:val="none" w:sz="0" w:space="0" w:color="auto"/>
                <w:right w:val="none" w:sz="0" w:space="0" w:color="auto"/>
              </w:divBdr>
            </w:div>
            <w:div w:id="1396664058">
              <w:marLeft w:val="0"/>
              <w:marRight w:val="0"/>
              <w:marTop w:val="0"/>
              <w:marBottom w:val="0"/>
              <w:divBdr>
                <w:top w:val="none" w:sz="0" w:space="0" w:color="auto"/>
                <w:left w:val="none" w:sz="0" w:space="0" w:color="auto"/>
                <w:bottom w:val="none" w:sz="0" w:space="0" w:color="auto"/>
                <w:right w:val="none" w:sz="0" w:space="0" w:color="auto"/>
              </w:divBdr>
            </w:div>
            <w:div w:id="497572552">
              <w:marLeft w:val="0"/>
              <w:marRight w:val="0"/>
              <w:marTop w:val="0"/>
              <w:marBottom w:val="0"/>
              <w:divBdr>
                <w:top w:val="none" w:sz="0" w:space="0" w:color="auto"/>
                <w:left w:val="none" w:sz="0" w:space="0" w:color="auto"/>
                <w:bottom w:val="none" w:sz="0" w:space="0" w:color="auto"/>
                <w:right w:val="none" w:sz="0" w:space="0" w:color="auto"/>
              </w:divBdr>
            </w:div>
            <w:div w:id="1614046117">
              <w:marLeft w:val="0"/>
              <w:marRight w:val="0"/>
              <w:marTop w:val="0"/>
              <w:marBottom w:val="0"/>
              <w:divBdr>
                <w:top w:val="none" w:sz="0" w:space="0" w:color="auto"/>
                <w:left w:val="none" w:sz="0" w:space="0" w:color="auto"/>
                <w:bottom w:val="none" w:sz="0" w:space="0" w:color="auto"/>
                <w:right w:val="none" w:sz="0" w:space="0" w:color="auto"/>
              </w:divBdr>
            </w:div>
            <w:div w:id="1580748444">
              <w:marLeft w:val="0"/>
              <w:marRight w:val="0"/>
              <w:marTop w:val="0"/>
              <w:marBottom w:val="0"/>
              <w:divBdr>
                <w:top w:val="none" w:sz="0" w:space="0" w:color="auto"/>
                <w:left w:val="none" w:sz="0" w:space="0" w:color="auto"/>
                <w:bottom w:val="none" w:sz="0" w:space="0" w:color="auto"/>
                <w:right w:val="none" w:sz="0" w:space="0" w:color="auto"/>
              </w:divBdr>
            </w:div>
            <w:div w:id="1139030522">
              <w:marLeft w:val="0"/>
              <w:marRight w:val="0"/>
              <w:marTop w:val="0"/>
              <w:marBottom w:val="0"/>
              <w:divBdr>
                <w:top w:val="none" w:sz="0" w:space="0" w:color="auto"/>
                <w:left w:val="none" w:sz="0" w:space="0" w:color="auto"/>
                <w:bottom w:val="none" w:sz="0" w:space="0" w:color="auto"/>
                <w:right w:val="none" w:sz="0" w:space="0" w:color="auto"/>
              </w:divBdr>
            </w:div>
            <w:div w:id="1303651606">
              <w:marLeft w:val="0"/>
              <w:marRight w:val="0"/>
              <w:marTop w:val="0"/>
              <w:marBottom w:val="0"/>
              <w:divBdr>
                <w:top w:val="none" w:sz="0" w:space="0" w:color="auto"/>
                <w:left w:val="none" w:sz="0" w:space="0" w:color="auto"/>
                <w:bottom w:val="none" w:sz="0" w:space="0" w:color="auto"/>
                <w:right w:val="none" w:sz="0" w:space="0" w:color="auto"/>
              </w:divBdr>
            </w:div>
            <w:div w:id="1257204418">
              <w:marLeft w:val="0"/>
              <w:marRight w:val="0"/>
              <w:marTop w:val="0"/>
              <w:marBottom w:val="0"/>
              <w:divBdr>
                <w:top w:val="none" w:sz="0" w:space="0" w:color="auto"/>
                <w:left w:val="none" w:sz="0" w:space="0" w:color="auto"/>
                <w:bottom w:val="none" w:sz="0" w:space="0" w:color="auto"/>
                <w:right w:val="none" w:sz="0" w:space="0" w:color="auto"/>
              </w:divBdr>
            </w:div>
            <w:div w:id="1041051297">
              <w:marLeft w:val="0"/>
              <w:marRight w:val="0"/>
              <w:marTop w:val="0"/>
              <w:marBottom w:val="0"/>
              <w:divBdr>
                <w:top w:val="none" w:sz="0" w:space="0" w:color="auto"/>
                <w:left w:val="none" w:sz="0" w:space="0" w:color="auto"/>
                <w:bottom w:val="none" w:sz="0" w:space="0" w:color="auto"/>
                <w:right w:val="none" w:sz="0" w:space="0" w:color="auto"/>
              </w:divBdr>
            </w:div>
            <w:div w:id="1601723177">
              <w:marLeft w:val="0"/>
              <w:marRight w:val="0"/>
              <w:marTop w:val="0"/>
              <w:marBottom w:val="0"/>
              <w:divBdr>
                <w:top w:val="none" w:sz="0" w:space="0" w:color="auto"/>
                <w:left w:val="none" w:sz="0" w:space="0" w:color="auto"/>
                <w:bottom w:val="none" w:sz="0" w:space="0" w:color="auto"/>
                <w:right w:val="none" w:sz="0" w:space="0" w:color="auto"/>
              </w:divBdr>
            </w:div>
            <w:div w:id="1481845602">
              <w:marLeft w:val="0"/>
              <w:marRight w:val="0"/>
              <w:marTop w:val="0"/>
              <w:marBottom w:val="0"/>
              <w:divBdr>
                <w:top w:val="none" w:sz="0" w:space="0" w:color="auto"/>
                <w:left w:val="none" w:sz="0" w:space="0" w:color="auto"/>
                <w:bottom w:val="none" w:sz="0" w:space="0" w:color="auto"/>
                <w:right w:val="none" w:sz="0" w:space="0" w:color="auto"/>
              </w:divBdr>
            </w:div>
            <w:div w:id="1492864503">
              <w:marLeft w:val="0"/>
              <w:marRight w:val="0"/>
              <w:marTop w:val="0"/>
              <w:marBottom w:val="0"/>
              <w:divBdr>
                <w:top w:val="none" w:sz="0" w:space="0" w:color="auto"/>
                <w:left w:val="none" w:sz="0" w:space="0" w:color="auto"/>
                <w:bottom w:val="none" w:sz="0" w:space="0" w:color="auto"/>
                <w:right w:val="none" w:sz="0" w:space="0" w:color="auto"/>
              </w:divBdr>
            </w:div>
            <w:div w:id="687414109">
              <w:marLeft w:val="0"/>
              <w:marRight w:val="0"/>
              <w:marTop w:val="0"/>
              <w:marBottom w:val="0"/>
              <w:divBdr>
                <w:top w:val="none" w:sz="0" w:space="0" w:color="auto"/>
                <w:left w:val="none" w:sz="0" w:space="0" w:color="auto"/>
                <w:bottom w:val="none" w:sz="0" w:space="0" w:color="auto"/>
                <w:right w:val="none" w:sz="0" w:space="0" w:color="auto"/>
              </w:divBdr>
            </w:div>
            <w:div w:id="1564608128">
              <w:marLeft w:val="0"/>
              <w:marRight w:val="0"/>
              <w:marTop w:val="0"/>
              <w:marBottom w:val="0"/>
              <w:divBdr>
                <w:top w:val="none" w:sz="0" w:space="0" w:color="auto"/>
                <w:left w:val="none" w:sz="0" w:space="0" w:color="auto"/>
                <w:bottom w:val="none" w:sz="0" w:space="0" w:color="auto"/>
                <w:right w:val="none" w:sz="0" w:space="0" w:color="auto"/>
              </w:divBdr>
            </w:div>
            <w:div w:id="1976906115">
              <w:marLeft w:val="0"/>
              <w:marRight w:val="0"/>
              <w:marTop w:val="0"/>
              <w:marBottom w:val="0"/>
              <w:divBdr>
                <w:top w:val="none" w:sz="0" w:space="0" w:color="auto"/>
                <w:left w:val="none" w:sz="0" w:space="0" w:color="auto"/>
                <w:bottom w:val="none" w:sz="0" w:space="0" w:color="auto"/>
                <w:right w:val="none" w:sz="0" w:space="0" w:color="auto"/>
              </w:divBdr>
            </w:div>
            <w:div w:id="182669626">
              <w:marLeft w:val="0"/>
              <w:marRight w:val="0"/>
              <w:marTop w:val="0"/>
              <w:marBottom w:val="0"/>
              <w:divBdr>
                <w:top w:val="none" w:sz="0" w:space="0" w:color="auto"/>
                <w:left w:val="none" w:sz="0" w:space="0" w:color="auto"/>
                <w:bottom w:val="none" w:sz="0" w:space="0" w:color="auto"/>
                <w:right w:val="none" w:sz="0" w:space="0" w:color="auto"/>
              </w:divBdr>
            </w:div>
            <w:div w:id="838276667">
              <w:marLeft w:val="0"/>
              <w:marRight w:val="0"/>
              <w:marTop w:val="0"/>
              <w:marBottom w:val="0"/>
              <w:divBdr>
                <w:top w:val="none" w:sz="0" w:space="0" w:color="auto"/>
                <w:left w:val="none" w:sz="0" w:space="0" w:color="auto"/>
                <w:bottom w:val="none" w:sz="0" w:space="0" w:color="auto"/>
                <w:right w:val="none" w:sz="0" w:space="0" w:color="auto"/>
              </w:divBdr>
            </w:div>
            <w:div w:id="1871988595">
              <w:marLeft w:val="0"/>
              <w:marRight w:val="0"/>
              <w:marTop w:val="0"/>
              <w:marBottom w:val="0"/>
              <w:divBdr>
                <w:top w:val="none" w:sz="0" w:space="0" w:color="auto"/>
                <w:left w:val="none" w:sz="0" w:space="0" w:color="auto"/>
                <w:bottom w:val="none" w:sz="0" w:space="0" w:color="auto"/>
                <w:right w:val="none" w:sz="0" w:space="0" w:color="auto"/>
              </w:divBdr>
            </w:div>
            <w:div w:id="619456729">
              <w:marLeft w:val="0"/>
              <w:marRight w:val="0"/>
              <w:marTop w:val="0"/>
              <w:marBottom w:val="0"/>
              <w:divBdr>
                <w:top w:val="none" w:sz="0" w:space="0" w:color="auto"/>
                <w:left w:val="none" w:sz="0" w:space="0" w:color="auto"/>
                <w:bottom w:val="none" w:sz="0" w:space="0" w:color="auto"/>
                <w:right w:val="none" w:sz="0" w:space="0" w:color="auto"/>
              </w:divBdr>
            </w:div>
            <w:div w:id="580331068">
              <w:marLeft w:val="0"/>
              <w:marRight w:val="0"/>
              <w:marTop w:val="0"/>
              <w:marBottom w:val="0"/>
              <w:divBdr>
                <w:top w:val="none" w:sz="0" w:space="0" w:color="auto"/>
                <w:left w:val="none" w:sz="0" w:space="0" w:color="auto"/>
                <w:bottom w:val="none" w:sz="0" w:space="0" w:color="auto"/>
                <w:right w:val="none" w:sz="0" w:space="0" w:color="auto"/>
              </w:divBdr>
            </w:div>
            <w:div w:id="1630162139">
              <w:marLeft w:val="0"/>
              <w:marRight w:val="0"/>
              <w:marTop w:val="0"/>
              <w:marBottom w:val="0"/>
              <w:divBdr>
                <w:top w:val="none" w:sz="0" w:space="0" w:color="auto"/>
                <w:left w:val="none" w:sz="0" w:space="0" w:color="auto"/>
                <w:bottom w:val="none" w:sz="0" w:space="0" w:color="auto"/>
                <w:right w:val="none" w:sz="0" w:space="0" w:color="auto"/>
              </w:divBdr>
            </w:div>
            <w:div w:id="187450054">
              <w:marLeft w:val="0"/>
              <w:marRight w:val="0"/>
              <w:marTop w:val="0"/>
              <w:marBottom w:val="0"/>
              <w:divBdr>
                <w:top w:val="none" w:sz="0" w:space="0" w:color="auto"/>
                <w:left w:val="none" w:sz="0" w:space="0" w:color="auto"/>
                <w:bottom w:val="none" w:sz="0" w:space="0" w:color="auto"/>
                <w:right w:val="none" w:sz="0" w:space="0" w:color="auto"/>
              </w:divBdr>
            </w:div>
            <w:div w:id="1319773099">
              <w:marLeft w:val="0"/>
              <w:marRight w:val="0"/>
              <w:marTop w:val="0"/>
              <w:marBottom w:val="0"/>
              <w:divBdr>
                <w:top w:val="none" w:sz="0" w:space="0" w:color="auto"/>
                <w:left w:val="none" w:sz="0" w:space="0" w:color="auto"/>
                <w:bottom w:val="none" w:sz="0" w:space="0" w:color="auto"/>
                <w:right w:val="none" w:sz="0" w:space="0" w:color="auto"/>
              </w:divBdr>
            </w:div>
            <w:div w:id="1524901328">
              <w:marLeft w:val="0"/>
              <w:marRight w:val="0"/>
              <w:marTop w:val="0"/>
              <w:marBottom w:val="0"/>
              <w:divBdr>
                <w:top w:val="none" w:sz="0" w:space="0" w:color="auto"/>
                <w:left w:val="none" w:sz="0" w:space="0" w:color="auto"/>
                <w:bottom w:val="none" w:sz="0" w:space="0" w:color="auto"/>
                <w:right w:val="none" w:sz="0" w:space="0" w:color="auto"/>
              </w:divBdr>
            </w:div>
            <w:div w:id="758215003">
              <w:marLeft w:val="0"/>
              <w:marRight w:val="0"/>
              <w:marTop w:val="0"/>
              <w:marBottom w:val="0"/>
              <w:divBdr>
                <w:top w:val="none" w:sz="0" w:space="0" w:color="auto"/>
                <w:left w:val="none" w:sz="0" w:space="0" w:color="auto"/>
                <w:bottom w:val="none" w:sz="0" w:space="0" w:color="auto"/>
                <w:right w:val="none" w:sz="0" w:space="0" w:color="auto"/>
              </w:divBdr>
            </w:div>
            <w:div w:id="1827014070">
              <w:marLeft w:val="0"/>
              <w:marRight w:val="0"/>
              <w:marTop w:val="0"/>
              <w:marBottom w:val="0"/>
              <w:divBdr>
                <w:top w:val="none" w:sz="0" w:space="0" w:color="auto"/>
                <w:left w:val="none" w:sz="0" w:space="0" w:color="auto"/>
                <w:bottom w:val="none" w:sz="0" w:space="0" w:color="auto"/>
                <w:right w:val="none" w:sz="0" w:space="0" w:color="auto"/>
              </w:divBdr>
            </w:div>
            <w:div w:id="857355706">
              <w:marLeft w:val="0"/>
              <w:marRight w:val="0"/>
              <w:marTop w:val="0"/>
              <w:marBottom w:val="0"/>
              <w:divBdr>
                <w:top w:val="none" w:sz="0" w:space="0" w:color="auto"/>
                <w:left w:val="none" w:sz="0" w:space="0" w:color="auto"/>
                <w:bottom w:val="none" w:sz="0" w:space="0" w:color="auto"/>
                <w:right w:val="none" w:sz="0" w:space="0" w:color="auto"/>
              </w:divBdr>
            </w:div>
            <w:div w:id="852231770">
              <w:marLeft w:val="0"/>
              <w:marRight w:val="0"/>
              <w:marTop w:val="0"/>
              <w:marBottom w:val="0"/>
              <w:divBdr>
                <w:top w:val="none" w:sz="0" w:space="0" w:color="auto"/>
                <w:left w:val="none" w:sz="0" w:space="0" w:color="auto"/>
                <w:bottom w:val="none" w:sz="0" w:space="0" w:color="auto"/>
                <w:right w:val="none" w:sz="0" w:space="0" w:color="auto"/>
              </w:divBdr>
            </w:div>
            <w:div w:id="1178541822">
              <w:marLeft w:val="0"/>
              <w:marRight w:val="0"/>
              <w:marTop w:val="0"/>
              <w:marBottom w:val="0"/>
              <w:divBdr>
                <w:top w:val="none" w:sz="0" w:space="0" w:color="auto"/>
                <w:left w:val="none" w:sz="0" w:space="0" w:color="auto"/>
                <w:bottom w:val="none" w:sz="0" w:space="0" w:color="auto"/>
                <w:right w:val="none" w:sz="0" w:space="0" w:color="auto"/>
              </w:divBdr>
            </w:div>
            <w:div w:id="1967269072">
              <w:marLeft w:val="0"/>
              <w:marRight w:val="0"/>
              <w:marTop w:val="0"/>
              <w:marBottom w:val="0"/>
              <w:divBdr>
                <w:top w:val="none" w:sz="0" w:space="0" w:color="auto"/>
                <w:left w:val="none" w:sz="0" w:space="0" w:color="auto"/>
                <w:bottom w:val="none" w:sz="0" w:space="0" w:color="auto"/>
                <w:right w:val="none" w:sz="0" w:space="0" w:color="auto"/>
              </w:divBdr>
            </w:div>
            <w:div w:id="1670907102">
              <w:marLeft w:val="0"/>
              <w:marRight w:val="0"/>
              <w:marTop w:val="0"/>
              <w:marBottom w:val="0"/>
              <w:divBdr>
                <w:top w:val="none" w:sz="0" w:space="0" w:color="auto"/>
                <w:left w:val="none" w:sz="0" w:space="0" w:color="auto"/>
                <w:bottom w:val="none" w:sz="0" w:space="0" w:color="auto"/>
                <w:right w:val="none" w:sz="0" w:space="0" w:color="auto"/>
              </w:divBdr>
            </w:div>
            <w:div w:id="817452693">
              <w:marLeft w:val="0"/>
              <w:marRight w:val="0"/>
              <w:marTop w:val="0"/>
              <w:marBottom w:val="0"/>
              <w:divBdr>
                <w:top w:val="none" w:sz="0" w:space="0" w:color="auto"/>
                <w:left w:val="none" w:sz="0" w:space="0" w:color="auto"/>
                <w:bottom w:val="none" w:sz="0" w:space="0" w:color="auto"/>
                <w:right w:val="none" w:sz="0" w:space="0" w:color="auto"/>
              </w:divBdr>
            </w:div>
            <w:div w:id="1144391078">
              <w:marLeft w:val="0"/>
              <w:marRight w:val="0"/>
              <w:marTop w:val="0"/>
              <w:marBottom w:val="0"/>
              <w:divBdr>
                <w:top w:val="none" w:sz="0" w:space="0" w:color="auto"/>
                <w:left w:val="none" w:sz="0" w:space="0" w:color="auto"/>
                <w:bottom w:val="none" w:sz="0" w:space="0" w:color="auto"/>
                <w:right w:val="none" w:sz="0" w:space="0" w:color="auto"/>
              </w:divBdr>
            </w:div>
            <w:div w:id="1120565528">
              <w:marLeft w:val="0"/>
              <w:marRight w:val="0"/>
              <w:marTop w:val="0"/>
              <w:marBottom w:val="0"/>
              <w:divBdr>
                <w:top w:val="none" w:sz="0" w:space="0" w:color="auto"/>
                <w:left w:val="none" w:sz="0" w:space="0" w:color="auto"/>
                <w:bottom w:val="none" w:sz="0" w:space="0" w:color="auto"/>
                <w:right w:val="none" w:sz="0" w:space="0" w:color="auto"/>
              </w:divBdr>
            </w:div>
            <w:div w:id="1292709333">
              <w:marLeft w:val="0"/>
              <w:marRight w:val="0"/>
              <w:marTop w:val="0"/>
              <w:marBottom w:val="0"/>
              <w:divBdr>
                <w:top w:val="none" w:sz="0" w:space="0" w:color="auto"/>
                <w:left w:val="none" w:sz="0" w:space="0" w:color="auto"/>
                <w:bottom w:val="none" w:sz="0" w:space="0" w:color="auto"/>
                <w:right w:val="none" w:sz="0" w:space="0" w:color="auto"/>
              </w:divBdr>
            </w:div>
            <w:div w:id="1801410331">
              <w:marLeft w:val="0"/>
              <w:marRight w:val="0"/>
              <w:marTop w:val="0"/>
              <w:marBottom w:val="0"/>
              <w:divBdr>
                <w:top w:val="none" w:sz="0" w:space="0" w:color="auto"/>
                <w:left w:val="none" w:sz="0" w:space="0" w:color="auto"/>
                <w:bottom w:val="none" w:sz="0" w:space="0" w:color="auto"/>
                <w:right w:val="none" w:sz="0" w:space="0" w:color="auto"/>
              </w:divBdr>
            </w:div>
            <w:div w:id="1366178188">
              <w:marLeft w:val="0"/>
              <w:marRight w:val="0"/>
              <w:marTop w:val="0"/>
              <w:marBottom w:val="0"/>
              <w:divBdr>
                <w:top w:val="none" w:sz="0" w:space="0" w:color="auto"/>
                <w:left w:val="none" w:sz="0" w:space="0" w:color="auto"/>
                <w:bottom w:val="none" w:sz="0" w:space="0" w:color="auto"/>
                <w:right w:val="none" w:sz="0" w:space="0" w:color="auto"/>
              </w:divBdr>
            </w:div>
            <w:div w:id="1023096824">
              <w:marLeft w:val="0"/>
              <w:marRight w:val="0"/>
              <w:marTop w:val="0"/>
              <w:marBottom w:val="0"/>
              <w:divBdr>
                <w:top w:val="none" w:sz="0" w:space="0" w:color="auto"/>
                <w:left w:val="none" w:sz="0" w:space="0" w:color="auto"/>
                <w:bottom w:val="none" w:sz="0" w:space="0" w:color="auto"/>
                <w:right w:val="none" w:sz="0" w:space="0" w:color="auto"/>
              </w:divBdr>
            </w:div>
            <w:div w:id="11949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0290">
      <w:bodyDiv w:val="1"/>
      <w:marLeft w:val="0"/>
      <w:marRight w:val="0"/>
      <w:marTop w:val="0"/>
      <w:marBottom w:val="0"/>
      <w:divBdr>
        <w:top w:val="none" w:sz="0" w:space="0" w:color="auto"/>
        <w:left w:val="none" w:sz="0" w:space="0" w:color="auto"/>
        <w:bottom w:val="none" w:sz="0" w:space="0" w:color="auto"/>
        <w:right w:val="none" w:sz="0" w:space="0" w:color="auto"/>
      </w:divBdr>
    </w:div>
    <w:div w:id="289828529">
      <w:bodyDiv w:val="1"/>
      <w:marLeft w:val="0"/>
      <w:marRight w:val="0"/>
      <w:marTop w:val="0"/>
      <w:marBottom w:val="0"/>
      <w:divBdr>
        <w:top w:val="none" w:sz="0" w:space="0" w:color="auto"/>
        <w:left w:val="none" w:sz="0" w:space="0" w:color="auto"/>
        <w:bottom w:val="none" w:sz="0" w:space="0" w:color="auto"/>
        <w:right w:val="none" w:sz="0" w:space="0" w:color="auto"/>
      </w:divBdr>
      <w:divsChild>
        <w:div w:id="1718430954">
          <w:marLeft w:val="0"/>
          <w:marRight w:val="0"/>
          <w:marTop w:val="0"/>
          <w:marBottom w:val="0"/>
          <w:divBdr>
            <w:top w:val="none" w:sz="0" w:space="0" w:color="auto"/>
            <w:left w:val="none" w:sz="0" w:space="0" w:color="auto"/>
            <w:bottom w:val="none" w:sz="0" w:space="0" w:color="auto"/>
            <w:right w:val="none" w:sz="0" w:space="0" w:color="auto"/>
          </w:divBdr>
          <w:divsChild>
            <w:div w:id="75852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0549">
      <w:bodyDiv w:val="1"/>
      <w:marLeft w:val="0"/>
      <w:marRight w:val="0"/>
      <w:marTop w:val="0"/>
      <w:marBottom w:val="0"/>
      <w:divBdr>
        <w:top w:val="none" w:sz="0" w:space="0" w:color="auto"/>
        <w:left w:val="none" w:sz="0" w:space="0" w:color="auto"/>
        <w:bottom w:val="none" w:sz="0" w:space="0" w:color="auto"/>
        <w:right w:val="none" w:sz="0" w:space="0" w:color="auto"/>
      </w:divBdr>
      <w:divsChild>
        <w:div w:id="535696893">
          <w:marLeft w:val="0"/>
          <w:marRight w:val="0"/>
          <w:marTop w:val="0"/>
          <w:marBottom w:val="0"/>
          <w:divBdr>
            <w:top w:val="none" w:sz="0" w:space="0" w:color="auto"/>
            <w:left w:val="none" w:sz="0" w:space="0" w:color="auto"/>
            <w:bottom w:val="none" w:sz="0" w:space="0" w:color="auto"/>
            <w:right w:val="none" w:sz="0" w:space="0" w:color="auto"/>
          </w:divBdr>
          <w:divsChild>
            <w:div w:id="698630007">
              <w:marLeft w:val="0"/>
              <w:marRight w:val="0"/>
              <w:marTop w:val="0"/>
              <w:marBottom w:val="0"/>
              <w:divBdr>
                <w:top w:val="none" w:sz="0" w:space="0" w:color="auto"/>
                <w:left w:val="none" w:sz="0" w:space="0" w:color="auto"/>
                <w:bottom w:val="none" w:sz="0" w:space="0" w:color="auto"/>
                <w:right w:val="none" w:sz="0" w:space="0" w:color="auto"/>
              </w:divBdr>
            </w:div>
            <w:div w:id="1179346444">
              <w:marLeft w:val="0"/>
              <w:marRight w:val="0"/>
              <w:marTop w:val="0"/>
              <w:marBottom w:val="0"/>
              <w:divBdr>
                <w:top w:val="none" w:sz="0" w:space="0" w:color="auto"/>
                <w:left w:val="none" w:sz="0" w:space="0" w:color="auto"/>
                <w:bottom w:val="none" w:sz="0" w:space="0" w:color="auto"/>
                <w:right w:val="none" w:sz="0" w:space="0" w:color="auto"/>
              </w:divBdr>
            </w:div>
            <w:div w:id="140119544">
              <w:marLeft w:val="0"/>
              <w:marRight w:val="0"/>
              <w:marTop w:val="0"/>
              <w:marBottom w:val="0"/>
              <w:divBdr>
                <w:top w:val="none" w:sz="0" w:space="0" w:color="auto"/>
                <w:left w:val="none" w:sz="0" w:space="0" w:color="auto"/>
                <w:bottom w:val="none" w:sz="0" w:space="0" w:color="auto"/>
                <w:right w:val="none" w:sz="0" w:space="0" w:color="auto"/>
              </w:divBdr>
            </w:div>
            <w:div w:id="1953315106">
              <w:marLeft w:val="0"/>
              <w:marRight w:val="0"/>
              <w:marTop w:val="0"/>
              <w:marBottom w:val="0"/>
              <w:divBdr>
                <w:top w:val="none" w:sz="0" w:space="0" w:color="auto"/>
                <w:left w:val="none" w:sz="0" w:space="0" w:color="auto"/>
                <w:bottom w:val="none" w:sz="0" w:space="0" w:color="auto"/>
                <w:right w:val="none" w:sz="0" w:space="0" w:color="auto"/>
              </w:divBdr>
            </w:div>
            <w:div w:id="1830518127">
              <w:marLeft w:val="0"/>
              <w:marRight w:val="0"/>
              <w:marTop w:val="0"/>
              <w:marBottom w:val="0"/>
              <w:divBdr>
                <w:top w:val="none" w:sz="0" w:space="0" w:color="auto"/>
                <w:left w:val="none" w:sz="0" w:space="0" w:color="auto"/>
                <w:bottom w:val="none" w:sz="0" w:space="0" w:color="auto"/>
                <w:right w:val="none" w:sz="0" w:space="0" w:color="auto"/>
              </w:divBdr>
            </w:div>
            <w:div w:id="800995442">
              <w:marLeft w:val="0"/>
              <w:marRight w:val="0"/>
              <w:marTop w:val="0"/>
              <w:marBottom w:val="0"/>
              <w:divBdr>
                <w:top w:val="none" w:sz="0" w:space="0" w:color="auto"/>
                <w:left w:val="none" w:sz="0" w:space="0" w:color="auto"/>
                <w:bottom w:val="none" w:sz="0" w:space="0" w:color="auto"/>
                <w:right w:val="none" w:sz="0" w:space="0" w:color="auto"/>
              </w:divBdr>
            </w:div>
            <w:div w:id="74328432">
              <w:marLeft w:val="0"/>
              <w:marRight w:val="0"/>
              <w:marTop w:val="0"/>
              <w:marBottom w:val="0"/>
              <w:divBdr>
                <w:top w:val="none" w:sz="0" w:space="0" w:color="auto"/>
                <w:left w:val="none" w:sz="0" w:space="0" w:color="auto"/>
                <w:bottom w:val="none" w:sz="0" w:space="0" w:color="auto"/>
                <w:right w:val="none" w:sz="0" w:space="0" w:color="auto"/>
              </w:divBdr>
            </w:div>
            <w:div w:id="1427581204">
              <w:marLeft w:val="0"/>
              <w:marRight w:val="0"/>
              <w:marTop w:val="0"/>
              <w:marBottom w:val="0"/>
              <w:divBdr>
                <w:top w:val="none" w:sz="0" w:space="0" w:color="auto"/>
                <w:left w:val="none" w:sz="0" w:space="0" w:color="auto"/>
                <w:bottom w:val="none" w:sz="0" w:space="0" w:color="auto"/>
                <w:right w:val="none" w:sz="0" w:space="0" w:color="auto"/>
              </w:divBdr>
            </w:div>
            <w:div w:id="150027420">
              <w:marLeft w:val="0"/>
              <w:marRight w:val="0"/>
              <w:marTop w:val="0"/>
              <w:marBottom w:val="0"/>
              <w:divBdr>
                <w:top w:val="none" w:sz="0" w:space="0" w:color="auto"/>
                <w:left w:val="none" w:sz="0" w:space="0" w:color="auto"/>
                <w:bottom w:val="none" w:sz="0" w:space="0" w:color="auto"/>
                <w:right w:val="none" w:sz="0" w:space="0" w:color="auto"/>
              </w:divBdr>
            </w:div>
            <w:div w:id="1283919682">
              <w:marLeft w:val="0"/>
              <w:marRight w:val="0"/>
              <w:marTop w:val="0"/>
              <w:marBottom w:val="0"/>
              <w:divBdr>
                <w:top w:val="none" w:sz="0" w:space="0" w:color="auto"/>
                <w:left w:val="none" w:sz="0" w:space="0" w:color="auto"/>
                <w:bottom w:val="none" w:sz="0" w:space="0" w:color="auto"/>
                <w:right w:val="none" w:sz="0" w:space="0" w:color="auto"/>
              </w:divBdr>
            </w:div>
            <w:div w:id="1720935456">
              <w:marLeft w:val="0"/>
              <w:marRight w:val="0"/>
              <w:marTop w:val="0"/>
              <w:marBottom w:val="0"/>
              <w:divBdr>
                <w:top w:val="none" w:sz="0" w:space="0" w:color="auto"/>
                <w:left w:val="none" w:sz="0" w:space="0" w:color="auto"/>
                <w:bottom w:val="none" w:sz="0" w:space="0" w:color="auto"/>
                <w:right w:val="none" w:sz="0" w:space="0" w:color="auto"/>
              </w:divBdr>
            </w:div>
            <w:div w:id="1004556015">
              <w:marLeft w:val="0"/>
              <w:marRight w:val="0"/>
              <w:marTop w:val="0"/>
              <w:marBottom w:val="0"/>
              <w:divBdr>
                <w:top w:val="none" w:sz="0" w:space="0" w:color="auto"/>
                <w:left w:val="none" w:sz="0" w:space="0" w:color="auto"/>
                <w:bottom w:val="none" w:sz="0" w:space="0" w:color="auto"/>
                <w:right w:val="none" w:sz="0" w:space="0" w:color="auto"/>
              </w:divBdr>
            </w:div>
            <w:div w:id="1291743998">
              <w:marLeft w:val="0"/>
              <w:marRight w:val="0"/>
              <w:marTop w:val="0"/>
              <w:marBottom w:val="0"/>
              <w:divBdr>
                <w:top w:val="none" w:sz="0" w:space="0" w:color="auto"/>
                <w:left w:val="none" w:sz="0" w:space="0" w:color="auto"/>
                <w:bottom w:val="none" w:sz="0" w:space="0" w:color="auto"/>
                <w:right w:val="none" w:sz="0" w:space="0" w:color="auto"/>
              </w:divBdr>
            </w:div>
            <w:div w:id="416051420">
              <w:marLeft w:val="0"/>
              <w:marRight w:val="0"/>
              <w:marTop w:val="0"/>
              <w:marBottom w:val="0"/>
              <w:divBdr>
                <w:top w:val="none" w:sz="0" w:space="0" w:color="auto"/>
                <w:left w:val="none" w:sz="0" w:space="0" w:color="auto"/>
                <w:bottom w:val="none" w:sz="0" w:space="0" w:color="auto"/>
                <w:right w:val="none" w:sz="0" w:space="0" w:color="auto"/>
              </w:divBdr>
            </w:div>
            <w:div w:id="1156872526">
              <w:marLeft w:val="0"/>
              <w:marRight w:val="0"/>
              <w:marTop w:val="0"/>
              <w:marBottom w:val="0"/>
              <w:divBdr>
                <w:top w:val="none" w:sz="0" w:space="0" w:color="auto"/>
                <w:left w:val="none" w:sz="0" w:space="0" w:color="auto"/>
                <w:bottom w:val="none" w:sz="0" w:space="0" w:color="auto"/>
                <w:right w:val="none" w:sz="0" w:space="0" w:color="auto"/>
              </w:divBdr>
            </w:div>
            <w:div w:id="1406106747">
              <w:marLeft w:val="0"/>
              <w:marRight w:val="0"/>
              <w:marTop w:val="0"/>
              <w:marBottom w:val="0"/>
              <w:divBdr>
                <w:top w:val="none" w:sz="0" w:space="0" w:color="auto"/>
                <w:left w:val="none" w:sz="0" w:space="0" w:color="auto"/>
                <w:bottom w:val="none" w:sz="0" w:space="0" w:color="auto"/>
                <w:right w:val="none" w:sz="0" w:space="0" w:color="auto"/>
              </w:divBdr>
            </w:div>
            <w:div w:id="490024396">
              <w:marLeft w:val="0"/>
              <w:marRight w:val="0"/>
              <w:marTop w:val="0"/>
              <w:marBottom w:val="0"/>
              <w:divBdr>
                <w:top w:val="none" w:sz="0" w:space="0" w:color="auto"/>
                <w:left w:val="none" w:sz="0" w:space="0" w:color="auto"/>
                <w:bottom w:val="none" w:sz="0" w:space="0" w:color="auto"/>
                <w:right w:val="none" w:sz="0" w:space="0" w:color="auto"/>
              </w:divBdr>
            </w:div>
            <w:div w:id="2126852505">
              <w:marLeft w:val="0"/>
              <w:marRight w:val="0"/>
              <w:marTop w:val="0"/>
              <w:marBottom w:val="0"/>
              <w:divBdr>
                <w:top w:val="none" w:sz="0" w:space="0" w:color="auto"/>
                <w:left w:val="none" w:sz="0" w:space="0" w:color="auto"/>
                <w:bottom w:val="none" w:sz="0" w:space="0" w:color="auto"/>
                <w:right w:val="none" w:sz="0" w:space="0" w:color="auto"/>
              </w:divBdr>
            </w:div>
            <w:div w:id="1081174576">
              <w:marLeft w:val="0"/>
              <w:marRight w:val="0"/>
              <w:marTop w:val="0"/>
              <w:marBottom w:val="0"/>
              <w:divBdr>
                <w:top w:val="none" w:sz="0" w:space="0" w:color="auto"/>
                <w:left w:val="none" w:sz="0" w:space="0" w:color="auto"/>
                <w:bottom w:val="none" w:sz="0" w:space="0" w:color="auto"/>
                <w:right w:val="none" w:sz="0" w:space="0" w:color="auto"/>
              </w:divBdr>
            </w:div>
            <w:div w:id="1280648252">
              <w:marLeft w:val="0"/>
              <w:marRight w:val="0"/>
              <w:marTop w:val="0"/>
              <w:marBottom w:val="0"/>
              <w:divBdr>
                <w:top w:val="none" w:sz="0" w:space="0" w:color="auto"/>
                <w:left w:val="none" w:sz="0" w:space="0" w:color="auto"/>
                <w:bottom w:val="none" w:sz="0" w:space="0" w:color="auto"/>
                <w:right w:val="none" w:sz="0" w:space="0" w:color="auto"/>
              </w:divBdr>
            </w:div>
            <w:div w:id="874006492">
              <w:marLeft w:val="0"/>
              <w:marRight w:val="0"/>
              <w:marTop w:val="0"/>
              <w:marBottom w:val="0"/>
              <w:divBdr>
                <w:top w:val="none" w:sz="0" w:space="0" w:color="auto"/>
                <w:left w:val="none" w:sz="0" w:space="0" w:color="auto"/>
                <w:bottom w:val="none" w:sz="0" w:space="0" w:color="auto"/>
                <w:right w:val="none" w:sz="0" w:space="0" w:color="auto"/>
              </w:divBdr>
            </w:div>
            <w:div w:id="1884097553">
              <w:marLeft w:val="0"/>
              <w:marRight w:val="0"/>
              <w:marTop w:val="0"/>
              <w:marBottom w:val="0"/>
              <w:divBdr>
                <w:top w:val="none" w:sz="0" w:space="0" w:color="auto"/>
                <w:left w:val="none" w:sz="0" w:space="0" w:color="auto"/>
                <w:bottom w:val="none" w:sz="0" w:space="0" w:color="auto"/>
                <w:right w:val="none" w:sz="0" w:space="0" w:color="auto"/>
              </w:divBdr>
            </w:div>
            <w:div w:id="1729525907">
              <w:marLeft w:val="0"/>
              <w:marRight w:val="0"/>
              <w:marTop w:val="0"/>
              <w:marBottom w:val="0"/>
              <w:divBdr>
                <w:top w:val="none" w:sz="0" w:space="0" w:color="auto"/>
                <w:left w:val="none" w:sz="0" w:space="0" w:color="auto"/>
                <w:bottom w:val="none" w:sz="0" w:space="0" w:color="auto"/>
                <w:right w:val="none" w:sz="0" w:space="0" w:color="auto"/>
              </w:divBdr>
            </w:div>
            <w:div w:id="948200825">
              <w:marLeft w:val="0"/>
              <w:marRight w:val="0"/>
              <w:marTop w:val="0"/>
              <w:marBottom w:val="0"/>
              <w:divBdr>
                <w:top w:val="none" w:sz="0" w:space="0" w:color="auto"/>
                <w:left w:val="none" w:sz="0" w:space="0" w:color="auto"/>
                <w:bottom w:val="none" w:sz="0" w:space="0" w:color="auto"/>
                <w:right w:val="none" w:sz="0" w:space="0" w:color="auto"/>
              </w:divBdr>
            </w:div>
            <w:div w:id="49547314">
              <w:marLeft w:val="0"/>
              <w:marRight w:val="0"/>
              <w:marTop w:val="0"/>
              <w:marBottom w:val="0"/>
              <w:divBdr>
                <w:top w:val="none" w:sz="0" w:space="0" w:color="auto"/>
                <w:left w:val="none" w:sz="0" w:space="0" w:color="auto"/>
                <w:bottom w:val="none" w:sz="0" w:space="0" w:color="auto"/>
                <w:right w:val="none" w:sz="0" w:space="0" w:color="auto"/>
              </w:divBdr>
            </w:div>
            <w:div w:id="1619949317">
              <w:marLeft w:val="0"/>
              <w:marRight w:val="0"/>
              <w:marTop w:val="0"/>
              <w:marBottom w:val="0"/>
              <w:divBdr>
                <w:top w:val="none" w:sz="0" w:space="0" w:color="auto"/>
                <w:left w:val="none" w:sz="0" w:space="0" w:color="auto"/>
                <w:bottom w:val="none" w:sz="0" w:space="0" w:color="auto"/>
                <w:right w:val="none" w:sz="0" w:space="0" w:color="auto"/>
              </w:divBdr>
            </w:div>
            <w:div w:id="378288715">
              <w:marLeft w:val="0"/>
              <w:marRight w:val="0"/>
              <w:marTop w:val="0"/>
              <w:marBottom w:val="0"/>
              <w:divBdr>
                <w:top w:val="none" w:sz="0" w:space="0" w:color="auto"/>
                <w:left w:val="none" w:sz="0" w:space="0" w:color="auto"/>
                <w:bottom w:val="none" w:sz="0" w:space="0" w:color="auto"/>
                <w:right w:val="none" w:sz="0" w:space="0" w:color="auto"/>
              </w:divBdr>
            </w:div>
            <w:div w:id="1502160709">
              <w:marLeft w:val="0"/>
              <w:marRight w:val="0"/>
              <w:marTop w:val="0"/>
              <w:marBottom w:val="0"/>
              <w:divBdr>
                <w:top w:val="none" w:sz="0" w:space="0" w:color="auto"/>
                <w:left w:val="none" w:sz="0" w:space="0" w:color="auto"/>
                <w:bottom w:val="none" w:sz="0" w:space="0" w:color="auto"/>
                <w:right w:val="none" w:sz="0" w:space="0" w:color="auto"/>
              </w:divBdr>
            </w:div>
            <w:div w:id="391346121">
              <w:marLeft w:val="0"/>
              <w:marRight w:val="0"/>
              <w:marTop w:val="0"/>
              <w:marBottom w:val="0"/>
              <w:divBdr>
                <w:top w:val="none" w:sz="0" w:space="0" w:color="auto"/>
                <w:left w:val="none" w:sz="0" w:space="0" w:color="auto"/>
                <w:bottom w:val="none" w:sz="0" w:space="0" w:color="auto"/>
                <w:right w:val="none" w:sz="0" w:space="0" w:color="auto"/>
              </w:divBdr>
            </w:div>
            <w:div w:id="40518492">
              <w:marLeft w:val="0"/>
              <w:marRight w:val="0"/>
              <w:marTop w:val="0"/>
              <w:marBottom w:val="0"/>
              <w:divBdr>
                <w:top w:val="none" w:sz="0" w:space="0" w:color="auto"/>
                <w:left w:val="none" w:sz="0" w:space="0" w:color="auto"/>
                <w:bottom w:val="none" w:sz="0" w:space="0" w:color="auto"/>
                <w:right w:val="none" w:sz="0" w:space="0" w:color="auto"/>
              </w:divBdr>
            </w:div>
            <w:div w:id="809588598">
              <w:marLeft w:val="0"/>
              <w:marRight w:val="0"/>
              <w:marTop w:val="0"/>
              <w:marBottom w:val="0"/>
              <w:divBdr>
                <w:top w:val="none" w:sz="0" w:space="0" w:color="auto"/>
                <w:left w:val="none" w:sz="0" w:space="0" w:color="auto"/>
                <w:bottom w:val="none" w:sz="0" w:space="0" w:color="auto"/>
                <w:right w:val="none" w:sz="0" w:space="0" w:color="auto"/>
              </w:divBdr>
            </w:div>
            <w:div w:id="1835024053">
              <w:marLeft w:val="0"/>
              <w:marRight w:val="0"/>
              <w:marTop w:val="0"/>
              <w:marBottom w:val="0"/>
              <w:divBdr>
                <w:top w:val="none" w:sz="0" w:space="0" w:color="auto"/>
                <w:left w:val="none" w:sz="0" w:space="0" w:color="auto"/>
                <w:bottom w:val="none" w:sz="0" w:space="0" w:color="auto"/>
                <w:right w:val="none" w:sz="0" w:space="0" w:color="auto"/>
              </w:divBdr>
            </w:div>
            <w:div w:id="1115053054">
              <w:marLeft w:val="0"/>
              <w:marRight w:val="0"/>
              <w:marTop w:val="0"/>
              <w:marBottom w:val="0"/>
              <w:divBdr>
                <w:top w:val="none" w:sz="0" w:space="0" w:color="auto"/>
                <w:left w:val="none" w:sz="0" w:space="0" w:color="auto"/>
                <w:bottom w:val="none" w:sz="0" w:space="0" w:color="auto"/>
                <w:right w:val="none" w:sz="0" w:space="0" w:color="auto"/>
              </w:divBdr>
            </w:div>
            <w:div w:id="1112167678">
              <w:marLeft w:val="0"/>
              <w:marRight w:val="0"/>
              <w:marTop w:val="0"/>
              <w:marBottom w:val="0"/>
              <w:divBdr>
                <w:top w:val="none" w:sz="0" w:space="0" w:color="auto"/>
                <w:left w:val="none" w:sz="0" w:space="0" w:color="auto"/>
                <w:bottom w:val="none" w:sz="0" w:space="0" w:color="auto"/>
                <w:right w:val="none" w:sz="0" w:space="0" w:color="auto"/>
              </w:divBdr>
            </w:div>
            <w:div w:id="608051671">
              <w:marLeft w:val="0"/>
              <w:marRight w:val="0"/>
              <w:marTop w:val="0"/>
              <w:marBottom w:val="0"/>
              <w:divBdr>
                <w:top w:val="none" w:sz="0" w:space="0" w:color="auto"/>
                <w:left w:val="none" w:sz="0" w:space="0" w:color="auto"/>
                <w:bottom w:val="none" w:sz="0" w:space="0" w:color="auto"/>
                <w:right w:val="none" w:sz="0" w:space="0" w:color="auto"/>
              </w:divBdr>
            </w:div>
            <w:div w:id="990863760">
              <w:marLeft w:val="0"/>
              <w:marRight w:val="0"/>
              <w:marTop w:val="0"/>
              <w:marBottom w:val="0"/>
              <w:divBdr>
                <w:top w:val="none" w:sz="0" w:space="0" w:color="auto"/>
                <w:left w:val="none" w:sz="0" w:space="0" w:color="auto"/>
                <w:bottom w:val="none" w:sz="0" w:space="0" w:color="auto"/>
                <w:right w:val="none" w:sz="0" w:space="0" w:color="auto"/>
              </w:divBdr>
            </w:div>
            <w:div w:id="2063166339">
              <w:marLeft w:val="0"/>
              <w:marRight w:val="0"/>
              <w:marTop w:val="0"/>
              <w:marBottom w:val="0"/>
              <w:divBdr>
                <w:top w:val="none" w:sz="0" w:space="0" w:color="auto"/>
                <w:left w:val="none" w:sz="0" w:space="0" w:color="auto"/>
                <w:bottom w:val="none" w:sz="0" w:space="0" w:color="auto"/>
                <w:right w:val="none" w:sz="0" w:space="0" w:color="auto"/>
              </w:divBdr>
            </w:div>
            <w:div w:id="991761284">
              <w:marLeft w:val="0"/>
              <w:marRight w:val="0"/>
              <w:marTop w:val="0"/>
              <w:marBottom w:val="0"/>
              <w:divBdr>
                <w:top w:val="none" w:sz="0" w:space="0" w:color="auto"/>
                <w:left w:val="none" w:sz="0" w:space="0" w:color="auto"/>
                <w:bottom w:val="none" w:sz="0" w:space="0" w:color="auto"/>
                <w:right w:val="none" w:sz="0" w:space="0" w:color="auto"/>
              </w:divBdr>
            </w:div>
            <w:div w:id="1284965668">
              <w:marLeft w:val="0"/>
              <w:marRight w:val="0"/>
              <w:marTop w:val="0"/>
              <w:marBottom w:val="0"/>
              <w:divBdr>
                <w:top w:val="none" w:sz="0" w:space="0" w:color="auto"/>
                <w:left w:val="none" w:sz="0" w:space="0" w:color="auto"/>
                <w:bottom w:val="none" w:sz="0" w:space="0" w:color="auto"/>
                <w:right w:val="none" w:sz="0" w:space="0" w:color="auto"/>
              </w:divBdr>
            </w:div>
            <w:div w:id="777985265">
              <w:marLeft w:val="0"/>
              <w:marRight w:val="0"/>
              <w:marTop w:val="0"/>
              <w:marBottom w:val="0"/>
              <w:divBdr>
                <w:top w:val="none" w:sz="0" w:space="0" w:color="auto"/>
                <w:left w:val="none" w:sz="0" w:space="0" w:color="auto"/>
                <w:bottom w:val="none" w:sz="0" w:space="0" w:color="auto"/>
                <w:right w:val="none" w:sz="0" w:space="0" w:color="auto"/>
              </w:divBdr>
            </w:div>
            <w:div w:id="1496217251">
              <w:marLeft w:val="0"/>
              <w:marRight w:val="0"/>
              <w:marTop w:val="0"/>
              <w:marBottom w:val="0"/>
              <w:divBdr>
                <w:top w:val="none" w:sz="0" w:space="0" w:color="auto"/>
                <w:left w:val="none" w:sz="0" w:space="0" w:color="auto"/>
                <w:bottom w:val="none" w:sz="0" w:space="0" w:color="auto"/>
                <w:right w:val="none" w:sz="0" w:space="0" w:color="auto"/>
              </w:divBdr>
            </w:div>
            <w:div w:id="2052922177">
              <w:marLeft w:val="0"/>
              <w:marRight w:val="0"/>
              <w:marTop w:val="0"/>
              <w:marBottom w:val="0"/>
              <w:divBdr>
                <w:top w:val="none" w:sz="0" w:space="0" w:color="auto"/>
                <w:left w:val="none" w:sz="0" w:space="0" w:color="auto"/>
                <w:bottom w:val="none" w:sz="0" w:space="0" w:color="auto"/>
                <w:right w:val="none" w:sz="0" w:space="0" w:color="auto"/>
              </w:divBdr>
            </w:div>
            <w:div w:id="622806617">
              <w:marLeft w:val="0"/>
              <w:marRight w:val="0"/>
              <w:marTop w:val="0"/>
              <w:marBottom w:val="0"/>
              <w:divBdr>
                <w:top w:val="none" w:sz="0" w:space="0" w:color="auto"/>
                <w:left w:val="none" w:sz="0" w:space="0" w:color="auto"/>
                <w:bottom w:val="none" w:sz="0" w:space="0" w:color="auto"/>
                <w:right w:val="none" w:sz="0" w:space="0" w:color="auto"/>
              </w:divBdr>
            </w:div>
            <w:div w:id="1786461140">
              <w:marLeft w:val="0"/>
              <w:marRight w:val="0"/>
              <w:marTop w:val="0"/>
              <w:marBottom w:val="0"/>
              <w:divBdr>
                <w:top w:val="none" w:sz="0" w:space="0" w:color="auto"/>
                <w:left w:val="none" w:sz="0" w:space="0" w:color="auto"/>
                <w:bottom w:val="none" w:sz="0" w:space="0" w:color="auto"/>
                <w:right w:val="none" w:sz="0" w:space="0" w:color="auto"/>
              </w:divBdr>
            </w:div>
            <w:div w:id="1098912366">
              <w:marLeft w:val="0"/>
              <w:marRight w:val="0"/>
              <w:marTop w:val="0"/>
              <w:marBottom w:val="0"/>
              <w:divBdr>
                <w:top w:val="none" w:sz="0" w:space="0" w:color="auto"/>
                <w:left w:val="none" w:sz="0" w:space="0" w:color="auto"/>
                <w:bottom w:val="none" w:sz="0" w:space="0" w:color="auto"/>
                <w:right w:val="none" w:sz="0" w:space="0" w:color="auto"/>
              </w:divBdr>
            </w:div>
            <w:div w:id="245264408">
              <w:marLeft w:val="0"/>
              <w:marRight w:val="0"/>
              <w:marTop w:val="0"/>
              <w:marBottom w:val="0"/>
              <w:divBdr>
                <w:top w:val="none" w:sz="0" w:space="0" w:color="auto"/>
                <w:left w:val="none" w:sz="0" w:space="0" w:color="auto"/>
                <w:bottom w:val="none" w:sz="0" w:space="0" w:color="auto"/>
                <w:right w:val="none" w:sz="0" w:space="0" w:color="auto"/>
              </w:divBdr>
            </w:div>
            <w:div w:id="28922032">
              <w:marLeft w:val="0"/>
              <w:marRight w:val="0"/>
              <w:marTop w:val="0"/>
              <w:marBottom w:val="0"/>
              <w:divBdr>
                <w:top w:val="none" w:sz="0" w:space="0" w:color="auto"/>
                <w:left w:val="none" w:sz="0" w:space="0" w:color="auto"/>
                <w:bottom w:val="none" w:sz="0" w:space="0" w:color="auto"/>
                <w:right w:val="none" w:sz="0" w:space="0" w:color="auto"/>
              </w:divBdr>
            </w:div>
            <w:div w:id="356196033">
              <w:marLeft w:val="0"/>
              <w:marRight w:val="0"/>
              <w:marTop w:val="0"/>
              <w:marBottom w:val="0"/>
              <w:divBdr>
                <w:top w:val="none" w:sz="0" w:space="0" w:color="auto"/>
                <w:left w:val="none" w:sz="0" w:space="0" w:color="auto"/>
                <w:bottom w:val="none" w:sz="0" w:space="0" w:color="auto"/>
                <w:right w:val="none" w:sz="0" w:space="0" w:color="auto"/>
              </w:divBdr>
            </w:div>
            <w:div w:id="1677613102">
              <w:marLeft w:val="0"/>
              <w:marRight w:val="0"/>
              <w:marTop w:val="0"/>
              <w:marBottom w:val="0"/>
              <w:divBdr>
                <w:top w:val="none" w:sz="0" w:space="0" w:color="auto"/>
                <w:left w:val="none" w:sz="0" w:space="0" w:color="auto"/>
                <w:bottom w:val="none" w:sz="0" w:space="0" w:color="auto"/>
                <w:right w:val="none" w:sz="0" w:space="0" w:color="auto"/>
              </w:divBdr>
            </w:div>
            <w:div w:id="1897813629">
              <w:marLeft w:val="0"/>
              <w:marRight w:val="0"/>
              <w:marTop w:val="0"/>
              <w:marBottom w:val="0"/>
              <w:divBdr>
                <w:top w:val="none" w:sz="0" w:space="0" w:color="auto"/>
                <w:left w:val="none" w:sz="0" w:space="0" w:color="auto"/>
                <w:bottom w:val="none" w:sz="0" w:space="0" w:color="auto"/>
                <w:right w:val="none" w:sz="0" w:space="0" w:color="auto"/>
              </w:divBdr>
            </w:div>
            <w:div w:id="434710851">
              <w:marLeft w:val="0"/>
              <w:marRight w:val="0"/>
              <w:marTop w:val="0"/>
              <w:marBottom w:val="0"/>
              <w:divBdr>
                <w:top w:val="none" w:sz="0" w:space="0" w:color="auto"/>
                <w:left w:val="none" w:sz="0" w:space="0" w:color="auto"/>
                <w:bottom w:val="none" w:sz="0" w:space="0" w:color="auto"/>
                <w:right w:val="none" w:sz="0" w:space="0" w:color="auto"/>
              </w:divBdr>
            </w:div>
            <w:div w:id="2124877621">
              <w:marLeft w:val="0"/>
              <w:marRight w:val="0"/>
              <w:marTop w:val="0"/>
              <w:marBottom w:val="0"/>
              <w:divBdr>
                <w:top w:val="none" w:sz="0" w:space="0" w:color="auto"/>
                <w:left w:val="none" w:sz="0" w:space="0" w:color="auto"/>
                <w:bottom w:val="none" w:sz="0" w:space="0" w:color="auto"/>
                <w:right w:val="none" w:sz="0" w:space="0" w:color="auto"/>
              </w:divBdr>
            </w:div>
            <w:div w:id="1944141030">
              <w:marLeft w:val="0"/>
              <w:marRight w:val="0"/>
              <w:marTop w:val="0"/>
              <w:marBottom w:val="0"/>
              <w:divBdr>
                <w:top w:val="none" w:sz="0" w:space="0" w:color="auto"/>
                <w:left w:val="none" w:sz="0" w:space="0" w:color="auto"/>
                <w:bottom w:val="none" w:sz="0" w:space="0" w:color="auto"/>
                <w:right w:val="none" w:sz="0" w:space="0" w:color="auto"/>
              </w:divBdr>
            </w:div>
            <w:div w:id="1310205435">
              <w:marLeft w:val="0"/>
              <w:marRight w:val="0"/>
              <w:marTop w:val="0"/>
              <w:marBottom w:val="0"/>
              <w:divBdr>
                <w:top w:val="none" w:sz="0" w:space="0" w:color="auto"/>
                <w:left w:val="none" w:sz="0" w:space="0" w:color="auto"/>
                <w:bottom w:val="none" w:sz="0" w:space="0" w:color="auto"/>
                <w:right w:val="none" w:sz="0" w:space="0" w:color="auto"/>
              </w:divBdr>
            </w:div>
            <w:div w:id="451048592">
              <w:marLeft w:val="0"/>
              <w:marRight w:val="0"/>
              <w:marTop w:val="0"/>
              <w:marBottom w:val="0"/>
              <w:divBdr>
                <w:top w:val="none" w:sz="0" w:space="0" w:color="auto"/>
                <w:left w:val="none" w:sz="0" w:space="0" w:color="auto"/>
                <w:bottom w:val="none" w:sz="0" w:space="0" w:color="auto"/>
                <w:right w:val="none" w:sz="0" w:space="0" w:color="auto"/>
              </w:divBdr>
            </w:div>
            <w:div w:id="1878811289">
              <w:marLeft w:val="0"/>
              <w:marRight w:val="0"/>
              <w:marTop w:val="0"/>
              <w:marBottom w:val="0"/>
              <w:divBdr>
                <w:top w:val="none" w:sz="0" w:space="0" w:color="auto"/>
                <w:left w:val="none" w:sz="0" w:space="0" w:color="auto"/>
                <w:bottom w:val="none" w:sz="0" w:space="0" w:color="auto"/>
                <w:right w:val="none" w:sz="0" w:space="0" w:color="auto"/>
              </w:divBdr>
            </w:div>
            <w:div w:id="607354873">
              <w:marLeft w:val="0"/>
              <w:marRight w:val="0"/>
              <w:marTop w:val="0"/>
              <w:marBottom w:val="0"/>
              <w:divBdr>
                <w:top w:val="none" w:sz="0" w:space="0" w:color="auto"/>
                <w:left w:val="none" w:sz="0" w:space="0" w:color="auto"/>
                <w:bottom w:val="none" w:sz="0" w:space="0" w:color="auto"/>
                <w:right w:val="none" w:sz="0" w:space="0" w:color="auto"/>
              </w:divBdr>
            </w:div>
            <w:div w:id="559631486">
              <w:marLeft w:val="0"/>
              <w:marRight w:val="0"/>
              <w:marTop w:val="0"/>
              <w:marBottom w:val="0"/>
              <w:divBdr>
                <w:top w:val="none" w:sz="0" w:space="0" w:color="auto"/>
                <w:left w:val="none" w:sz="0" w:space="0" w:color="auto"/>
                <w:bottom w:val="none" w:sz="0" w:space="0" w:color="auto"/>
                <w:right w:val="none" w:sz="0" w:space="0" w:color="auto"/>
              </w:divBdr>
            </w:div>
            <w:div w:id="193619496">
              <w:marLeft w:val="0"/>
              <w:marRight w:val="0"/>
              <w:marTop w:val="0"/>
              <w:marBottom w:val="0"/>
              <w:divBdr>
                <w:top w:val="none" w:sz="0" w:space="0" w:color="auto"/>
                <w:left w:val="none" w:sz="0" w:space="0" w:color="auto"/>
                <w:bottom w:val="none" w:sz="0" w:space="0" w:color="auto"/>
                <w:right w:val="none" w:sz="0" w:space="0" w:color="auto"/>
              </w:divBdr>
            </w:div>
            <w:div w:id="824586663">
              <w:marLeft w:val="0"/>
              <w:marRight w:val="0"/>
              <w:marTop w:val="0"/>
              <w:marBottom w:val="0"/>
              <w:divBdr>
                <w:top w:val="none" w:sz="0" w:space="0" w:color="auto"/>
                <w:left w:val="none" w:sz="0" w:space="0" w:color="auto"/>
                <w:bottom w:val="none" w:sz="0" w:space="0" w:color="auto"/>
                <w:right w:val="none" w:sz="0" w:space="0" w:color="auto"/>
              </w:divBdr>
            </w:div>
            <w:div w:id="1989239688">
              <w:marLeft w:val="0"/>
              <w:marRight w:val="0"/>
              <w:marTop w:val="0"/>
              <w:marBottom w:val="0"/>
              <w:divBdr>
                <w:top w:val="none" w:sz="0" w:space="0" w:color="auto"/>
                <w:left w:val="none" w:sz="0" w:space="0" w:color="auto"/>
                <w:bottom w:val="none" w:sz="0" w:space="0" w:color="auto"/>
                <w:right w:val="none" w:sz="0" w:space="0" w:color="auto"/>
              </w:divBdr>
            </w:div>
            <w:div w:id="2138066291">
              <w:marLeft w:val="0"/>
              <w:marRight w:val="0"/>
              <w:marTop w:val="0"/>
              <w:marBottom w:val="0"/>
              <w:divBdr>
                <w:top w:val="none" w:sz="0" w:space="0" w:color="auto"/>
                <w:left w:val="none" w:sz="0" w:space="0" w:color="auto"/>
                <w:bottom w:val="none" w:sz="0" w:space="0" w:color="auto"/>
                <w:right w:val="none" w:sz="0" w:space="0" w:color="auto"/>
              </w:divBdr>
            </w:div>
            <w:div w:id="1213074119">
              <w:marLeft w:val="0"/>
              <w:marRight w:val="0"/>
              <w:marTop w:val="0"/>
              <w:marBottom w:val="0"/>
              <w:divBdr>
                <w:top w:val="none" w:sz="0" w:space="0" w:color="auto"/>
                <w:left w:val="none" w:sz="0" w:space="0" w:color="auto"/>
                <w:bottom w:val="none" w:sz="0" w:space="0" w:color="auto"/>
                <w:right w:val="none" w:sz="0" w:space="0" w:color="auto"/>
              </w:divBdr>
            </w:div>
            <w:div w:id="1972055911">
              <w:marLeft w:val="0"/>
              <w:marRight w:val="0"/>
              <w:marTop w:val="0"/>
              <w:marBottom w:val="0"/>
              <w:divBdr>
                <w:top w:val="none" w:sz="0" w:space="0" w:color="auto"/>
                <w:left w:val="none" w:sz="0" w:space="0" w:color="auto"/>
                <w:bottom w:val="none" w:sz="0" w:space="0" w:color="auto"/>
                <w:right w:val="none" w:sz="0" w:space="0" w:color="auto"/>
              </w:divBdr>
            </w:div>
            <w:div w:id="644940301">
              <w:marLeft w:val="0"/>
              <w:marRight w:val="0"/>
              <w:marTop w:val="0"/>
              <w:marBottom w:val="0"/>
              <w:divBdr>
                <w:top w:val="none" w:sz="0" w:space="0" w:color="auto"/>
                <w:left w:val="none" w:sz="0" w:space="0" w:color="auto"/>
                <w:bottom w:val="none" w:sz="0" w:space="0" w:color="auto"/>
                <w:right w:val="none" w:sz="0" w:space="0" w:color="auto"/>
              </w:divBdr>
            </w:div>
            <w:div w:id="634212386">
              <w:marLeft w:val="0"/>
              <w:marRight w:val="0"/>
              <w:marTop w:val="0"/>
              <w:marBottom w:val="0"/>
              <w:divBdr>
                <w:top w:val="none" w:sz="0" w:space="0" w:color="auto"/>
                <w:left w:val="none" w:sz="0" w:space="0" w:color="auto"/>
                <w:bottom w:val="none" w:sz="0" w:space="0" w:color="auto"/>
                <w:right w:val="none" w:sz="0" w:space="0" w:color="auto"/>
              </w:divBdr>
            </w:div>
            <w:div w:id="1016151455">
              <w:marLeft w:val="0"/>
              <w:marRight w:val="0"/>
              <w:marTop w:val="0"/>
              <w:marBottom w:val="0"/>
              <w:divBdr>
                <w:top w:val="none" w:sz="0" w:space="0" w:color="auto"/>
                <w:left w:val="none" w:sz="0" w:space="0" w:color="auto"/>
                <w:bottom w:val="none" w:sz="0" w:space="0" w:color="auto"/>
                <w:right w:val="none" w:sz="0" w:space="0" w:color="auto"/>
              </w:divBdr>
            </w:div>
            <w:div w:id="383215405">
              <w:marLeft w:val="0"/>
              <w:marRight w:val="0"/>
              <w:marTop w:val="0"/>
              <w:marBottom w:val="0"/>
              <w:divBdr>
                <w:top w:val="none" w:sz="0" w:space="0" w:color="auto"/>
                <w:left w:val="none" w:sz="0" w:space="0" w:color="auto"/>
                <w:bottom w:val="none" w:sz="0" w:space="0" w:color="auto"/>
                <w:right w:val="none" w:sz="0" w:space="0" w:color="auto"/>
              </w:divBdr>
            </w:div>
            <w:div w:id="1321302131">
              <w:marLeft w:val="0"/>
              <w:marRight w:val="0"/>
              <w:marTop w:val="0"/>
              <w:marBottom w:val="0"/>
              <w:divBdr>
                <w:top w:val="none" w:sz="0" w:space="0" w:color="auto"/>
                <w:left w:val="none" w:sz="0" w:space="0" w:color="auto"/>
                <w:bottom w:val="none" w:sz="0" w:space="0" w:color="auto"/>
                <w:right w:val="none" w:sz="0" w:space="0" w:color="auto"/>
              </w:divBdr>
            </w:div>
            <w:div w:id="2114592282">
              <w:marLeft w:val="0"/>
              <w:marRight w:val="0"/>
              <w:marTop w:val="0"/>
              <w:marBottom w:val="0"/>
              <w:divBdr>
                <w:top w:val="none" w:sz="0" w:space="0" w:color="auto"/>
                <w:left w:val="none" w:sz="0" w:space="0" w:color="auto"/>
                <w:bottom w:val="none" w:sz="0" w:space="0" w:color="auto"/>
                <w:right w:val="none" w:sz="0" w:space="0" w:color="auto"/>
              </w:divBdr>
            </w:div>
            <w:div w:id="1847548567">
              <w:marLeft w:val="0"/>
              <w:marRight w:val="0"/>
              <w:marTop w:val="0"/>
              <w:marBottom w:val="0"/>
              <w:divBdr>
                <w:top w:val="none" w:sz="0" w:space="0" w:color="auto"/>
                <w:left w:val="none" w:sz="0" w:space="0" w:color="auto"/>
                <w:bottom w:val="none" w:sz="0" w:space="0" w:color="auto"/>
                <w:right w:val="none" w:sz="0" w:space="0" w:color="auto"/>
              </w:divBdr>
            </w:div>
            <w:div w:id="1739550118">
              <w:marLeft w:val="0"/>
              <w:marRight w:val="0"/>
              <w:marTop w:val="0"/>
              <w:marBottom w:val="0"/>
              <w:divBdr>
                <w:top w:val="none" w:sz="0" w:space="0" w:color="auto"/>
                <w:left w:val="none" w:sz="0" w:space="0" w:color="auto"/>
                <w:bottom w:val="none" w:sz="0" w:space="0" w:color="auto"/>
                <w:right w:val="none" w:sz="0" w:space="0" w:color="auto"/>
              </w:divBdr>
            </w:div>
            <w:div w:id="697201180">
              <w:marLeft w:val="0"/>
              <w:marRight w:val="0"/>
              <w:marTop w:val="0"/>
              <w:marBottom w:val="0"/>
              <w:divBdr>
                <w:top w:val="none" w:sz="0" w:space="0" w:color="auto"/>
                <w:left w:val="none" w:sz="0" w:space="0" w:color="auto"/>
                <w:bottom w:val="none" w:sz="0" w:space="0" w:color="auto"/>
                <w:right w:val="none" w:sz="0" w:space="0" w:color="auto"/>
              </w:divBdr>
            </w:div>
            <w:div w:id="910846250">
              <w:marLeft w:val="0"/>
              <w:marRight w:val="0"/>
              <w:marTop w:val="0"/>
              <w:marBottom w:val="0"/>
              <w:divBdr>
                <w:top w:val="none" w:sz="0" w:space="0" w:color="auto"/>
                <w:left w:val="none" w:sz="0" w:space="0" w:color="auto"/>
                <w:bottom w:val="none" w:sz="0" w:space="0" w:color="auto"/>
                <w:right w:val="none" w:sz="0" w:space="0" w:color="auto"/>
              </w:divBdr>
            </w:div>
            <w:div w:id="425031578">
              <w:marLeft w:val="0"/>
              <w:marRight w:val="0"/>
              <w:marTop w:val="0"/>
              <w:marBottom w:val="0"/>
              <w:divBdr>
                <w:top w:val="none" w:sz="0" w:space="0" w:color="auto"/>
                <w:left w:val="none" w:sz="0" w:space="0" w:color="auto"/>
                <w:bottom w:val="none" w:sz="0" w:space="0" w:color="auto"/>
                <w:right w:val="none" w:sz="0" w:space="0" w:color="auto"/>
              </w:divBdr>
            </w:div>
            <w:div w:id="1736126579">
              <w:marLeft w:val="0"/>
              <w:marRight w:val="0"/>
              <w:marTop w:val="0"/>
              <w:marBottom w:val="0"/>
              <w:divBdr>
                <w:top w:val="none" w:sz="0" w:space="0" w:color="auto"/>
                <w:left w:val="none" w:sz="0" w:space="0" w:color="auto"/>
                <w:bottom w:val="none" w:sz="0" w:space="0" w:color="auto"/>
                <w:right w:val="none" w:sz="0" w:space="0" w:color="auto"/>
              </w:divBdr>
            </w:div>
            <w:div w:id="1408528068">
              <w:marLeft w:val="0"/>
              <w:marRight w:val="0"/>
              <w:marTop w:val="0"/>
              <w:marBottom w:val="0"/>
              <w:divBdr>
                <w:top w:val="none" w:sz="0" w:space="0" w:color="auto"/>
                <w:left w:val="none" w:sz="0" w:space="0" w:color="auto"/>
                <w:bottom w:val="none" w:sz="0" w:space="0" w:color="auto"/>
                <w:right w:val="none" w:sz="0" w:space="0" w:color="auto"/>
              </w:divBdr>
            </w:div>
            <w:div w:id="141582515">
              <w:marLeft w:val="0"/>
              <w:marRight w:val="0"/>
              <w:marTop w:val="0"/>
              <w:marBottom w:val="0"/>
              <w:divBdr>
                <w:top w:val="none" w:sz="0" w:space="0" w:color="auto"/>
                <w:left w:val="none" w:sz="0" w:space="0" w:color="auto"/>
                <w:bottom w:val="none" w:sz="0" w:space="0" w:color="auto"/>
                <w:right w:val="none" w:sz="0" w:space="0" w:color="auto"/>
              </w:divBdr>
            </w:div>
            <w:div w:id="1572278899">
              <w:marLeft w:val="0"/>
              <w:marRight w:val="0"/>
              <w:marTop w:val="0"/>
              <w:marBottom w:val="0"/>
              <w:divBdr>
                <w:top w:val="none" w:sz="0" w:space="0" w:color="auto"/>
                <w:left w:val="none" w:sz="0" w:space="0" w:color="auto"/>
                <w:bottom w:val="none" w:sz="0" w:space="0" w:color="auto"/>
                <w:right w:val="none" w:sz="0" w:space="0" w:color="auto"/>
              </w:divBdr>
            </w:div>
            <w:div w:id="1375351562">
              <w:marLeft w:val="0"/>
              <w:marRight w:val="0"/>
              <w:marTop w:val="0"/>
              <w:marBottom w:val="0"/>
              <w:divBdr>
                <w:top w:val="none" w:sz="0" w:space="0" w:color="auto"/>
                <w:left w:val="none" w:sz="0" w:space="0" w:color="auto"/>
                <w:bottom w:val="none" w:sz="0" w:space="0" w:color="auto"/>
                <w:right w:val="none" w:sz="0" w:space="0" w:color="auto"/>
              </w:divBdr>
            </w:div>
            <w:div w:id="806363820">
              <w:marLeft w:val="0"/>
              <w:marRight w:val="0"/>
              <w:marTop w:val="0"/>
              <w:marBottom w:val="0"/>
              <w:divBdr>
                <w:top w:val="none" w:sz="0" w:space="0" w:color="auto"/>
                <w:left w:val="none" w:sz="0" w:space="0" w:color="auto"/>
                <w:bottom w:val="none" w:sz="0" w:space="0" w:color="auto"/>
                <w:right w:val="none" w:sz="0" w:space="0" w:color="auto"/>
              </w:divBdr>
            </w:div>
            <w:div w:id="746655078">
              <w:marLeft w:val="0"/>
              <w:marRight w:val="0"/>
              <w:marTop w:val="0"/>
              <w:marBottom w:val="0"/>
              <w:divBdr>
                <w:top w:val="none" w:sz="0" w:space="0" w:color="auto"/>
                <w:left w:val="none" w:sz="0" w:space="0" w:color="auto"/>
                <w:bottom w:val="none" w:sz="0" w:space="0" w:color="auto"/>
                <w:right w:val="none" w:sz="0" w:space="0" w:color="auto"/>
              </w:divBdr>
            </w:div>
            <w:div w:id="2063866309">
              <w:marLeft w:val="0"/>
              <w:marRight w:val="0"/>
              <w:marTop w:val="0"/>
              <w:marBottom w:val="0"/>
              <w:divBdr>
                <w:top w:val="none" w:sz="0" w:space="0" w:color="auto"/>
                <w:left w:val="none" w:sz="0" w:space="0" w:color="auto"/>
                <w:bottom w:val="none" w:sz="0" w:space="0" w:color="auto"/>
                <w:right w:val="none" w:sz="0" w:space="0" w:color="auto"/>
              </w:divBdr>
            </w:div>
            <w:div w:id="936525259">
              <w:marLeft w:val="0"/>
              <w:marRight w:val="0"/>
              <w:marTop w:val="0"/>
              <w:marBottom w:val="0"/>
              <w:divBdr>
                <w:top w:val="none" w:sz="0" w:space="0" w:color="auto"/>
                <w:left w:val="none" w:sz="0" w:space="0" w:color="auto"/>
                <w:bottom w:val="none" w:sz="0" w:space="0" w:color="auto"/>
                <w:right w:val="none" w:sz="0" w:space="0" w:color="auto"/>
              </w:divBdr>
            </w:div>
            <w:div w:id="651642753">
              <w:marLeft w:val="0"/>
              <w:marRight w:val="0"/>
              <w:marTop w:val="0"/>
              <w:marBottom w:val="0"/>
              <w:divBdr>
                <w:top w:val="none" w:sz="0" w:space="0" w:color="auto"/>
                <w:left w:val="none" w:sz="0" w:space="0" w:color="auto"/>
                <w:bottom w:val="none" w:sz="0" w:space="0" w:color="auto"/>
                <w:right w:val="none" w:sz="0" w:space="0" w:color="auto"/>
              </w:divBdr>
            </w:div>
            <w:div w:id="1049384094">
              <w:marLeft w:val="0"/>
              <w:marRight w:val="0"/>
              <w:marTop w:val="0"/>
              <w:marBottom w:val="0"/>
              <w:divBdr>
                <w:top w:val="none" w:sz="0" w:space="0" w:color="auto"/>
                <w:left w:val="none" w:sz="0" w:space="0" w:color="auto"/>
                <w:bottom w:val="none" w:sz="0" w:space="0" w:color="auto"/>
                <w:right w:val="none" w:sz="0" w:space="0" w:color="auto"/>
              </w:divBdr>
            </w:div>
            <w:div w:id="1370030340">
              <w:marLeft w:val="0"/>
              <w:marRight w:val="0"/>
              <w:marTop w:val="0"/>
              <w:marBottom w:val="0"/>
              <w:divBdr>
                <w:top w:val="none" w:sz="0" w:space="0" w:color="auto"/>
                <w:left w:val="none" w:sz="0" w:space="0" w:color="auto"/>
                <w:bottom w:val="none" w:sz="0" w:space="0" w:color="auto"/>
                <w:right w:val="none" w:sz="0" w:space="0" w:color="auto"/>
              </w:divBdr>
            </w:div>
            <w:div w:id="2083794506">
              <w:marLeft w:val="0"/>
              <w:marRight w:val="0"/>
              <w:marTop w:val="0"/>
              <w:marBottom w:val="0"/>
              <w:divBdr>
                <w:top w:val="none" w:sz="0" w:space="0" w:color="auto"/>
                <w:left w:val="none" w:sz="0" w:space="0" w:color="auto"/>
                <w:bottom w:val="none" w:sz="0" w:space="0" w:color="auto"/>
                <w:right w:val="none" w:sz="0" w:space="0" w:color="auto"/>
              </w:divBdr>
            </w:div>
            <w:div w:id="1422097923">
              <w:marLeft w:val="0"/>
              <w:marRight w:val="0"/>
              <w:marTop w:val="0"/>
              <w:marBottom w:val="0"/>
              <w:divBdr>
                <w:top w:val="none" w:sz="0" w:space="0" w:color="auto"/>
                <w:left w:val="none" w:sz="0" w:space="0" w:color="auto"/>
                <w:bottom w:val="none" w:sz="0" w:space="0" w:color="auto"/>
                <w:right w:val="none" w:sz="0" w:space="0" w:color="auto"/>
              </w:divBdr>
            </w:div>
            <w:div w:id="1625767031">
              <w:marLeft w:val="0"/>
              <w:marRight w:val="0"/>
              <w:marTop w:val="0"/>
              <w:marBottom w:val="0"/>
              <w:divBdr>
                <w:top w:val="none" w:sz="0" w:space="0" w:color="auto"/>
                <w:left w:val="none" w:sz="0" w:space="0" w:color="auto"/>
                <w:bottom w:val="none" w:sz="0" w:space="0" w:color="auto"/>
                <w:right w:val="none" w:sz="0" w:space="0" w:color="auto"/>
              </w:divBdr>
            </w:div>
            <w:div w:id="1133250171">
              <w:marLeft w:val="0"/>
              <w:marRight w:val="0"/>
              <w:marTop w:val="0"/>
              <w:marBottom w:val="0"/>
              <w:divBdr>
                <w:top w:val="none" w:sz="0" w:space="0" w:color="auto"/>
                <w:left w:val="none" w:sz="0" w:space="0" w:color="auto"/>
                <w:bottom w:val="none" w:sz="0" w:space="0" w:color="auto"/>
                <w:right w:val="none" w:sz="0" w:space="0" w:color="auto"/>
              </w:divBdr>
            </w:div>
            <w:div w:id="443502251">
              <w:marLeft w:val="0"/>
              <w:marRight w:val="0"/>
              <w:marTop w:val="0"/>
              <w:marBottom w:val="0"/>
              <w:divBdr>
                <w:top w:val="none" w:sz="0" w:space="0" w:color="auto"/>
                <w:left w:val="none" w:sz="0" w:space="0" w:color="auto"/>
                <w:bottom w:val="none" w:sz="0" w:space="0" w:color="auto"/>
                <w:right w:val="none" w:sz="0" w:space="0" w:color="auto"/>
              </w:divBdr>
            </w:div>
            <w:div w:id="140588275">
              <w:marLeft w:val="0"/>
              <w:marRight w:val="0"/>
              <w:marTop w:val="0"/>
              <w:marBottom w:val="0"/>
              <w:divBdr>
                <w:top w:val="none" w:sz="0" w:space="0" w:color="auto"/>
                <w:left w:val="none" w:sz="0" w:space="0" w:color="auto"/>
                <w:bottom w:val="none" w:sz="0" w:space="0" w:color="auto"/>
                <w:right w:val="none" w:sz="0" w:space="0" w:color="auto"/>
              </w:divBdr>
            </w:div>
            <w:div w:id="1525093935">
              <w:marLeft w:val="0"/>
              <w:marRight w:val="0"/>
              <w:marTop w:val="0"/>
              <w:marBottom w:val="0"/>
              <w:divBdr>
                <w:top w:val="none" w:sz="0" w:space="0" w:color="auto"/>
                <w:left w:val="none" w:sz="0" w:space="0" w:color="auto"/>
                <w:bottom w:val="none" w:sz="0" w:space="0" w:color="auto"/>
                <w:right w:val="none" w:sz="0" w:space="0" w:color="auto"/>
              </w:divBdr>
            </w:div>
            <w:div w:id="698899010">
              <w:marLeft w:val="0"/>
              <w:marRight w:val="0"/>
              <w:marTop w:val="0"/>
              <w:marBottom w:val="0"/>
              <w:divBdr>
                <w:top w:val="none" w:sz="0" w:space="0" w:color="auto"/>
                <w:left w:val="none" w:sz="0" w:space="0" w:color="auto"/>
                <w:bottom w:val="none" w:sz="0" w:space="0" w:color="auto"/>
                <w:right w:val="none" w:sz="0" w:space="0" w:color="auto"/>
              </w:divBdr>
            </w:div>
            <w:div w:id="1270359919">
              <w:marLeft w:val="0"/>
              <w:marRight w:val="0"/>
              <w:marTop w:val="0"/>
              <w:marBottom w:val="0"/>
              <w:divBdr>
                <w:top w:val="none" w:sz="0" w:space="0" w:color="auto"/>
                <w:left w:val="none" w:sz="0" w:space="0" w:color="auto"/>
                <w:bottom w:val="none" w:sz="0" w:space="0" w:color="auto"/>
                <w:right w:val="none" w:sz="0" w:space="0" w:color="auto"/>
              </w:divBdr>
            </w:div>
            <w:div w:id="1833526002">
              <w:marLeft w:val="0"/>
              <w:marRight w:val="0"/>
              <w:marTop w:val="0"/>
              <w:marBottom w:val="0"/>
              <w:divBdr>
                <w:top w:val="none" w:sz="0" w:space="0" w:color="auto"/>
                <w:left w:val="none" w:sz="0" w:space="0" w:color="auto"/>
                <w:bottom w:val="none" w:sz="0" w:space="0" w:color="auto"/>
                <w:right w:val="none" w:sz="0" w:space="0" w:color="auto"/>
              </w:divBdr>
            </w:div>
            <w:div w:id="1936395826">
              <w:marLeft w:val="0"/>
              <w:marRight w:val="0"/>
              <w:marTop w:val="0"/>
              <w:marBottom w:val="0"/>
              <w:divBdr>
                <w:top w:val="none" w:sz="0" w:space="0" w:color="auto"/>
                <w:left w:val="none" w:sz="0" w:space="0" w:color="auto"/>
                <w:bottom w:val="none" w:sz="0" w:space="0" w:color="auto"/>
                <w:right w:val="none" w:sz="0" w:space="0" w:color="auto"/>
              </w:divBdr>
            </w:div>
            <w:div w:id="270430125">
              <w:marLeft w:val="0"/>
              <w:marRight w:val="0"/>
              <w:marTop w:val="0"/>
              <w:marBottom w:val="0"/>
              <w:divBdr>
                <w:top w:val="none" w:sz="0" w:space="0" w:color="auto"/>
                <w:left w:val="none" w:sz="0" w:space="0" w:color="auto"/>
                <w:bottom w:val="none" w:sz="0" w:space="0" w:color="auto"/>
                <w:right w:val="none" w:sz="0" w:space="0" w:color="auto"/>
              </w:divBdr>
            </w:div>
            <w:div w:id="1527519687">
              <w:marLeft w:val="0"/>
              <w:marRight w:val="0"/>
              <w:marTop w:val="0"/>
              <w:marBottom w:val="0"/>
              <w:divBdr>
                <w:top w:val="none" w:sz="0" w:space="0" w:color="auto"/>
                <w:left w:val="none" w:sz="0" w:space="0" w:color="auto"/>
                <w:bottom w:val="none" w:sz="0" w:space="0" w:color="auto"/>
                <w:right w:val="none" w:sz="0" w:space="0" w:color="auto"/>
              </w:divBdr>
            </w:div>
            <w:div w:id="157811852">
              <w:marLeft w:val="0"/>
              <w:marRight w:val="0"/>
              <w:marTop w:val="0"/>
              <w:marBottom w:val="0"/>
              <w:divBdr>
                <w:top w:val="none" w:sz="0" w:space="0" w:color="auto"/>
                <w:left w:val="none" w:sz="0" w:space="0" w:color="auto"/>
                <w:bottom w:val="none" w:sz="0" w:space="0" w:color="auto"/>
                <w:right w:val="none" w:sz="0" w:space="0" w:color="auto"/>
              </w:divBdr>
            </w:div>
            <w:div w:id="1815828887">
              <w:marLeft w:val="0"/>
              <w:marRight w:val="0"/>
              <w:marTop w:val="0"/>
              <w:marBottom w:val="0"/>
              <w:divBdr>
                <w:top w:val="none" w:sz="0" w:space="0" w:color="auto"/>
                <w:left w:val="none" w:sz="0" w:space="0" w:color="auto"/>
                <w:bottom w:val="none" w:sz="0" w:space="0" w:color="auto"/>
                <w:right w:val="none" w:sz="0" w:space="0" w:color="auto"/>
              </w:divBdr>
            </w:div>
            <w:div w:id="548103812">
              <w:marLeft w:val="0"/>
              <w:marRight w:val="0"/>
              <w:marTop w:val="0"/>
              <w:marBottom w:val="0"/>
              <w:divBdr>
                <w:top w:val="none" w:sz="0" w:space="0" w:color="auto"/>
                <w:left w:val="none" w:sz="0" w:space="0" w:color="auto"/>
                <w:bottom w:val="none" w:sz="0" w:space="0" w:color="auto"/>
                <w:right w:val="none" w:sz="0" w:space="0" w:color="auto"/>
              </w:divBdr>
            </w:div>
            <w:div w:id="1870990557">
              <w:marLeft w:val="0"/>
              <w:marRight w:val="0"/>
              <w:marTop w:val="0"/>
              <w:marBottom w:val="0"/>
              <w:divBdr>
                <w:top w:val="none" w:sz="0" w:space="0" w:color="auto"/>
                <w:left w:val="none" w:sz="0" w:space="0" w:color="auto"/>
                <w:bottom w:val="none" w:sz="0" w:space="0" w:color="auto"/>
                <w:right w:val="none" w:sz="0" w:space="0" w:color="auto"/>
              </w:divBdr>
            </w:div>
            <w:div w:id="2060856519">
              <w:marLeft w:val="0"/>
              <w:marRight w:val="0"/>
              <w:marTop w:val="0"/>
              <w:marBottom w:val="0"/>
              <w:divBdr>
                <w:top w:val="none" w:sz="0" w:space="0" w:color="auto"/>
                <w:left w:val="none" w:sz="0" w:space="0" w:color="auto"/>
                <w:bottom w:val="none" w:sz="0" w:space="0" w:color="auto"/>
                <w:right w:val="none" w:sz="0" w:space="0" w:color="auto"/>
              </w:divBdr>
            </w:div>
            <w:div w:id="1893610857">
              <w:marLeft w:val="0"/>
              <w:marRight w:val="0"/>
              <w:marTop w:val="0"/>
              <w:marBottom w:val="0"/>
              <w:divBdr>
                <w:top w:val="none" w:sz="0" w:space="0" w:color="auto"/>
                <w:left w:val="none" w:sz="0" w:space="0" w:color="auto"/>
                <w:bottom w:val="none" w:sz="0" w:space="0" w:color="auto"/>
                <w:right w:val="none" w:sz="0" w:space="0" w:color="auto"/>
              </w:divBdr>
            </w:div>
            <w:div w:id="180238677">
              <w:marLeft w:val="0"/>
              <w:marRight w:val="0"/>
              <w:marTop w:val="0"/>
              <w:marBottom w:val="0"/>
              <w:divBdr>
                <w:top w:val="none" w:sz="0" w:space="0" w:color="auto"/>
                <w:left w:val="none" w:sz="0" w:space="0" w:color="auto"/>
                <w:bottom w:val="none" w:sz="0" w:space="0" w:color="auto"/>
                <w:right w:val="none" w:sz="0" w:space="0" w:color="auto"/>
              </w:divBdr>
            </w:div>
            <w:div w:id="406194034">
              <w:marLeft w:val="0"/>
              <w:marRight w:val="0"/>
              <w:marTop w:val="0"/>
              <w:marBottom w:val="0"/>
              <w:divBdr>
                <w:top w:val="none" w:sz="0" w:space="0" w:color="auto"/>
                <w:left w:val="none" w:sz="0" w:space="0" w:color="auto"/>
                <w:bottom w:val="none" w:sz="0" w:space="0" w:color="auto"/>
                <w:right w:val="none" w:sz="0" w:space="0" w:color="auto"/>
              </w:divBdr>
            </w:div>
            <w:div w:id="929199651">
              <w:marLeft w:val="0"/>
              <w:marRight w:val="0"/>
              <w:marTop w:val="0"/>
              <w:marBottom w:val="0"/>
              <w:divBdr>
                <w:top w:val="none" w:sz="0" w:space="0" w:color="auto"/>
                <w:left w:val="none" w:sz="0" w:space="0" w:color="auto"/>
                <w:bottom w:val="none" w:sz="0" w:space="0" w:color="auto"/>
                <w:right w:val="none" w:sz="0" w:space="0" w:color="auto"/>
              </w:divBdr>
            </w:div>
            <w:div w:id="997731500">
              <w:marLeft w:val="0"/>
              <w:marRight w:val="0"/>
              <w:marTop w:val="0"/>
              <w:marBottom w:val="0"/>
              <w:divBdr>
                <w:top w:val="none" w:sz="0" w:space="0" w:color="auto"/>
                <w:left w:val="none" w:sz="0" w:space="0" w:color="auto"/>
                <w:bottom w:val="none" w:sz="0" w:space="0" w:color="auto"/>
                <w:right w:val="none" w:sz="0" w:space="0" w:color="auto"/>
              </w:divBdr>
            </w:div>
            <w:div w:id="1159803602">
              <w:marLeft w:val="0"/>
              <w:marRight w:val="0"/>
              <w:marTop w:val="0"/>
              <w:marBottom w:val="0"/>
              <w:divBdr>
                <w:top w:val="none" w:sz="0" w:space="0" w:color="auto"/>
                <w:left w:val="none" w:sz="0" w:space="0" w:color="auto"/>
                <w:bottom w:val="none" w:sz="0" w:space="0" w:color="auto"/>
                <w:right w:val="none" w:sz="0" w:space="0" w:color="auto"/>
              </w:divBdr>
            </w:div>
            <w:div w:id="753402850">
              <w:marLeft w:val="0"/>
              <w:marRight w:val="0"/>
              <w:marTop w:val="0"/>
              <w:marBottom w:val="0"/>
              <w:divBdr>
                <w:top w:val="none" w:sz="0" w:space="0" w:color="auto"/>
                <w:left w:val="none" w:sz="0" w:space="0" w:color="auto"/>
                <w:bottom w:val="none" w:sz="0" w:space="0" w:color="auto"/>
                <w:right w:val="none" w:sz="0" w:space="0" w:color="auto"/>
              </w:divBdr>
            </w:div>
            <w:div w:id="62336137">
              <w:marLeft w:val="0"/>
              <w:marRight w:val="0"/>
              <w:marTop w:val="0"/>
              <w:marBottom w:val="0"/>
              <w:divBdr>
                <w:top w:val="none" w:sz="0" w:space="0" w:color="auto"/>
                <w:left w:val="none" w:sz="0" w:space="0" w:color="auto"/>
                <w:bottom w:val="none" w:sz="0" w:space="0" w:color="auto"/>
                <w:right w:val="none" w:sz="0" w:space="0" w:color="auto"/>
              </w:divBdr>
            </w:div>
            <w:div w:id="470054257">
              <w:marLeft w:val="0"/>
              <w:marRight w:val="0"/>
              <w:marTop w:val="0"/>
              <w:marBottom w:val="0"/>
              <w:divBdr>
                <w:top w:val="none" w:sz="0" w:space="0" w:color="auto"/>
                <w:left w:val="none" w:sz="0" w:space="0" w:color="auto"/>
                <w:bottom w:val="none" w:sz="0" w:space="0" w:color="auto"/>
                <w:right w:val="none" w:sz="0" w:space="0" w:color="auto"/>
              </w:divBdr>
            </w:div>
            <w:div w:id="225186697">
              <w:marLeft w:val="0"/>
              <w:marRight w:val="0"/>
              <w:marTop w:val="0"/>
              <w:marBottom w:val="0"/>
              <w:divBdr>
                <w:top w:val="none" w:sz="0" w:space="0" w:color="auto"/>
                <w:left w:val="none" w:sz="0" w:space="0" w:color="auto"/>
                <w:bottom w:val="none" w:sz="0" w:space="0" w:color="auto"/>
                <w:right w:val="none" w:sz="0" w:space="0" w:color="auto"/>
              </w:divBdr>
            </w:div>
            <w:div w:id="2000422411">
              <w:marLeft w:val="0"/>
              <w:marRight w:val="0"/>
              <w:marTop w:val="0"/>
              <w:marBottom w:val="0"/>
              <w:divBdr>
                <w:top w:val="none" w:sz="0" w:space="0" w:color="auto"/>
                <w:left w:val="none" w:sz="0" w:space="0" w:color="auto"/>
                <w:bottom w:val="none" w:sz="0" w:space="0" w:color="auto"/>
                <w:right w:val="none" w:sz="0" w:space="0" w:color="auto"/>
              </w:divBdr>
            </w:div>
            <w:div w:id="1390156293">
              <w:marLeft w:val="0"/>
              <w:marRight w:val="0"/>
              <w:marTop w:val="0"/>
              <w:marBottom w:val="0"/>
              <w:divBdr>
                <w:top w:val="none" w:sz="0" w:space="0" w:color="auto"/>
                <w:left w:val="none" w:sz="0" w:space="0" w:color="auto"/>
                <w:bottom w:val="none" w:sz="0" w:space="0" w:color="auto"/>
                <w:right w:val="none" w:sz="0" w:space="0" w:color="auto"/>
              </w:divBdr>
            </w:div>
            <w:div w:id="1224290947">
              <w:marLeft w:val="0"/>
              <w:marRight w:val="0"/>
              <w:marTop w:val="0"/>
              <w:marBottom w:val="0"/>
              <w:divBdr>
                <w:top w:val="none" w:sz="0" w:space="0" w:color="auto"/>
                <w:left w:val="none" w:sz="0" w:space="0" w:color="auto"/>
                <w:bottom w:val="none" w:sz="0" w:space="0" w:color="auto"/>
                <w:right w:val="none" w:sz="0" w:space="0" w:color="auto"/>
              </w:divBdr>
            </w:div>
            <w:div w:id="1744714458">
              <w:marLeft w:val="0"/>
              <w:marRight w:val="0"/>
              <w:marTop w:val="0"/>
              <w:marBottom w:val="0"/>
              <w:divBdr>
                <w:top w:val="none" w:sz="0" w:space="0" w:color="auto"/>
                <w:left w:val="none" w:sz="0" w:space="0" w:color="auto"/>
                <w:bottom w:val="none" w:sz="0" w:space="0" w:color="auto"/>
                <w:right w:val="none" w:sz="0" w:space="0" w:color="auto"/>
              </w:divBdr>
            </w:div>
            <w:div w:id="1174879468">
              <w:marLeft w:val="0"/>
              <w:marRight w:val="0"/>
              <w:marTop w:val="0"/>
              <w:marBottom w:val="0"/>
              <w:divBdr>
                <w:top w:val="none" w:sz="0" w:space="0" w:color="auto"/>
                <w:left w:val="none" w:sz="0" w:space="0" w:color="auto"/>
                <w:bottom w:val="none" w:sz="0" w:space="0" w:color="auto"/>
                <w:right w:val="none" w:sz="0" w:space="0" w:color="auto"/>
              </w:divBdr>
            </w:div>
            <w:div w:id="1402168905">
              <w:marLeft w:val="0"/>
              <w:marRight w:val="0"/>
              <w:marTop w:val="0"/>
              <w:marBottom w:val="0"/>
              <w:divBdr>
                <w:top w:val="none" w:sz="0" w:space="0" w:color="auto"/>
                <w:left w:val="none" w:sz="0" w:space="0" w:color="auto"/>
                <w:bottom w:val="none" w:sz="0" w:space="0" w:color="auto"/>
                <w:right w:val="none" w:sz="0" w:space="0" w:color="auto"/>
              </w:divBdr>
            </w:div>
            <w:div w:id="395132393">
              <w:marLeft w:val="0"/>
              <w:marRight w:val="0"/>
              <w:marTop w:val="0"/>
              <w:marBottom w:val="0"/>
              <w:divBdr>
                <w:top w:val="none" w:sz="0" w:space="0" w:color="auto"/>
                <w:left w:val="none" w:sz="0" w:space="0" w:color="auto"/>
                <w:bottom w:val="none" w:sz="0" w:space="0" w:color="auto"/>
                <w:right w:val="none" w:sz="0" w:space="0" w:color="auto"/>
              </w:divBdr>
            </w:div>
            <w:div w:id="921183632">
              <w:marLeft w:val="0"/>
              <w:marRight w:val="0"/>
              <w:marTop w:val="0"/>
              <w:marBottom w:val="0"/>
              <w:divBdr>
                <w:top w:val="none" w:sz="0" w:space="0" w:color="auto"/>
                <w:left w:val="none" w:sz="0" w:space="0" w:color="auto"/>
                <w:bottom w:val="none" w:sz="0" w:space="0" w:color="auto"/>
                <w:right w:val="none" w:sz="0" w:space="0" w:color="auto"/>
              </w:divBdr>
            </w:div>
            <w:div w:id="228080181">
              <w:marLeft w:val="0"/>
              <w:marRight w:val="0"/>
              <w:marTop w:val="0"/>
              <w:marBottom w:val="0"/>
              <w:divBdr>
                <w:top w:val="none" w:sz="0" w:space="0" w:color="auto"/>
                <w:left w:val="none" w:sz="0" w:space="0" w:color="auto"/>
                <w:bottom w:val="none" w:sz="0" w:space="0" w:color="auto"/>
                <w:right w:val="none" w:sz="0" w:space="0" w:color="auto"/>
              </w:divBdr>
            </w:div>
            <w:div w:id="591086023">
              <w:marLeft w:val="0"/>
              <w:marRight w:val="0"/>
              <w:marTop w:val="0"/>
              <w:marBottom w:val="0"/>
              <w:divBdr>
                <w:top w:val="none" w:sz="0" w:space="0" w:color="auto"/>
                <w:left w:val="none" w:sz="0" w:space="0" w:color="auto"/>
                <w:bottom w:val="none" w:sz="0" w:space="0" w:color="auto"/>
                <w:right w:val="none" w:sz="0" w:space="0" w:color="auto"/>
              </w:divBdr>
            </w:div>
            <w:div w:id="360016843">
              <w:marLeft w:val="0"/>
              <w:marRight w:val="0"/>
              <w:marTop w:val="0"/>
              <w:marBottom w:val="0"/>
              <w:divBdr>
                <w:top w:val="none" w:sz="0" w:space="0" w:color="auto"/>
                <w:left w:val="none" w:sz="0" w:space="0" w:color="auto"/>
                <w:bottom w:val="none" w:sz="0" w:space="0" w:color="auto"/>
                <w:right w:val="none" w:sz="0" w:space="0" w:color="auto"/>
              </w:divBdr>
            </w:div>
            <w:div w:id="1959330343">
              <w:marLeft w:val="0"/>
              <w:marRight w:val="0"/>
              <w:marTop w:val="0"/>
              <w:marBottom w:val="0"/>
              <w:divBdr>
                <w:top w:val="none" w:sz="0" w:space="0" w:color="auto"/>
                <w:left w:val="none" w:sz="0" w:space="0" w:color="auto"/>
                <w:bottom w:val="none" w:sz="0" w:space="0" w:color="auto"/>
                <w:right w:val="none" w:sz="0" w:space="0" w:color="auto"/>
              </w:divBdr>
            </w:div>
            <w:div w:id="176772186">
              <w:marLeft w:val="0"/>
              <w:marRight w:val="0"/>
              <w:marTop w:val="0"/>
              <w:marBottom w:val="0"/>
              <w:divBdr>
                <w:top w:val="none" w:sz="0" w:space="0" w:color="auto"/>
                <w:left w:val="none" w:sz="0" w:space="0" w:color="auto"/>
                <w:bottom w:val="none" w:sz="0" w:space="0" w:color="auto"/>
                <w:right w:val="none" w:sz="0" w:space="0" w:color="auto"/>
              </w:divBdr>
            </w:div>
            <w:div w:id="321666250">
              <w:marLeft w:val="0"/>
              <w:marRight w:val="0"/>
              <w:marTop w:val="0"/>
              <w:marBottom w:val="0"/>
              <w:divBdr>
                <w:top w:val="none" w:sz="0" w:space="0" w:color="auto"/>
                <w:left w:val="none" w:sz="0" w:space="0" w:color="auto"/>
                <w:bottom w:val="none" w:sz="0" w:space="0" w:color="auto"/>
                <w:right w:val="none" w:sz="0" w:space="0" w:color="auto"/>
              </w:divBdr>
            </w:div>
            <w:div w:id="986469307">
              <w:marLeft w:val="0"/>
              <w:marRight w:val="0"/>
              <w:marTop w:val="0"/>
              <w:marBottom w:val="0"/>
              <w:divBdr>
                <w:top w:val="none" w:sz="0" w:space="0" w:color="auto"/>
                <w:left w:val="none" w:sz="0" w:space="0" w:color="auto"/>
                <w:bottom w:val="none" w:sz="0" w:space="0" w:color="auto"/>
                <w:right w:val="none" w:sz="0" w:space="0" w:color="auto"/>
              </w:divBdr>
            </w:div>
            <w:div w:id="1579362068">
              <w:marLeft w:val="0"/>
              <w:marRight w:val="0"/>
              <w:marTop w:val="0"/>
              <w:marBottom w:val="0"/>
              <w:divBdr>
                <w:top w:val="none" w:sz="0" w:space="0" w:color="auto"/>
                <w:left w:val="none" w:sz="0" w:space="0" w:color="auto"/>
                <w:bottom w:val="none" w:sz="0" w:space="0" w:color="auto"/>
                <w:right w:val="none" w:sz="0" w:space="0" w:color="auto"/>
              </w:divBdr>
            </w:div>
            <w:div w:id="1066220117">
              <w:marLeft w:val="0"/>
              <w:marRight w:val="0"/>
              <w:marTop w:val="0"/>
              <w:marBottom w:val="0"/>
              <w:divBdr>
                <w:top w:val="none" w:sz="0" w:space="0" w:color="auto"/>
                <w:left w:val="none" w:sz="0" w:space="0" w:color="auto"/>
                <w:bottom w:val="none" w:sz="0" w:space="0" w:color="auto"/>
                <w:right w:val="none" w:sz="0" w:space="0" w:color="auto"/>
              </w:divBdr>
            </w:div>
            <w:div w:id="1673945416">
              <w:marLeft w:val="0"/>
              <w:marRight w:val="0"/>
              <w:marTop w:val="0"/>
              <w:marBottom w:val="0"/>
              <w:divBdr>
                <w:top w:val="none" w:sz="0" w:space="0" w:color="auto"/>
                <w:left w:val="none" w:sz="0" w:space="0" w:color="auto"/>
                <w:bottom w:val="none" w:sz="0" w:space="0" w:color="auto"/>
                <w:right w:val="none" w:sz="0" w:space="0" w:color="auto"/>
              </w:divBdr>
            </w:div>
            <w:div w:id="456919224">
              <w:marLeft w:val="0"/>
              <w:marRight w:val="0"/>
              <w:marTop w:val="0"/>
              <w:marBottom w:val="0"/>
              <w:divBdr>
                <w:top w:val="none" w:sz="0" w:space="0" w:color="auto"/>
                <w:left w:val="none" w:sz="0" w:space="0" w:color="auto"/>
                <w:bottom w:val="none" w:sz="0" w:space="0" w:color="auto"/>
                <w:right w:val="none" w:sz="0" w:space="0" w:color="auto"/>
              </w:divBdr>
            </w:div>
            <w:div w:id="2135445582">
              <w:marLeft w:val="0"/>
              <w:marRight w:val="0"/>
              <w:marTop w:val="0"/>
              <w:marBottom w:val="0"/>
              <w:divBdr>
                <w:top w:val="none" w:sz="0" w:space="0" w:color="auto"/>
                <w:left w:val="none" w:sz="0" w:space="0" w:color="auto"/>
                <w:bottom w:val="none" w:sz="0" w:space="0" w:color="auto"/>
                <w:right w:val="none" w:sz="0" w:space="0" w:color="auto"/>
              </w:divBdr>
            </w:div>
            <w:div w:id="1713966720">
              <w:marLeft w:val="0"/>
              <w:marRight w:val="0"/>
              <w:marTop w:val="0"/>
              <w:marBottom w:val="0"/>
              <w:divBdr>
                <w:top w:val="none" w:sz="0" w:space="0" w:color="auto"/>
                <w:left w:val="none" w:sz="0" w:space="0" w:color="auto"/>
                <w:bottom w:val="none" w:sz="0" w:space="0" w:color="auto"/>
                <w:right w:val="none" w:sz="0" w:space="0" w:color="auto"/>
              </w:divBdr>
            </w:div>
            <w:div w:id="1064715571">
              <w:marLeft w:val="0"/>
              <w:marRight w:val="0"/>
              <w:marTop w:val="0"/>
              <w:marBottom w:val="0"/>
              <w:divBdr>
                <w:top w:val="none" w:sz="0" w:space="0" w:color="auto"/>
                <w:left w:val="none" w:sz="0" w:space="0" w:color="auto"/>
                <w:bottom w:val="none" w:sz="0" w:space="0" w:color="auto"/>
                <w:right w:val="none" w:sz="0" w:space="0" w:color="auto"/>
              </w:divBdr>
            </w:div>
            <w:div w:id="1398162691">
              <w:marLeft w:val="0"/>
              <w:marRight w:val="0"/>
              <w:marTop w:val="0"/>
              <w:marBottom w:val="0"/>
              <w:divBdr>
                <w:top w:val="none" w:sz="0" w:space="0" w:color="auto"/>
                <w:left w:val="none" w:sz="0" w:space="0" w:color="auto"/>
                <w:bottom w:val="none" w:sz="0" w:space="0" w:color="auto"/>
                <w:right w:val="none" w:sz="0" w:space="0" w:color="auto"/>
              </w:divBdr>
            </w:div>
            <w:div w:id="447238500">
              <w:marLeft w:val="0"/>
              <w:marRight w:val="0"/>
              <w:marTop w:val="0"/>
              <w:marBottom w:val="0"/>
              <w:divBdr>
                <w:top w:val="none" w:sz="0" w:space="0" w:color="auto"/>
                <w:left w:val="none" w:sz="0" w:space="0" w:color="auto"/>
                <w:bottom w:val="none" w:sz="0" w:space="0" w:color="auto"/>
                <w:right w:val="none" w:sz="0" w:space="0" w:color="auto"/>
              </w:divBdr>
            </w:div>
            <w:div w:id="77867716">
              <w:marLeft w:val="0"/>
              <w:marRight w:val="0"/>
              <w:marTop w:val="0"/>
              <w:marBottom w:val="0"/>
              <w:divBdr>
                <w:top w:val="none" w:sz="0" w:space="0" w:color="auto"/>
                <w:left w:val="none" w:sz="0" w:space="0" w:color="auto"/>
                <w:bottom w:val="none" w:sz="0" w:space="0" w:color="auto"/>
                <w:right w:val="none" w:sz="0" w:space="0" w:color="auto"/>
              </w:divBdr>
            </w:div>
            <w:div w:id="595868341">
              <w:marLeft w:val="0"/>
              <w:marRight w:val="0"/>
              <w:marTop w:val="0"/>
              <w:marBottom w:val="0"/>
              <w:divBdr>
                <w:top w:val="none" w:sz="0" w:space="0" w:color="auto"/>
                <w:left w:val="none" w:sz="0" w:space="0" w:color="auto"/>
                <w:bottom w:val="none" w:sz="0" w:space="0" w:color="auto"/>
                <w:right w:val="none" w:sz="0" w:space="0" w:color="auto"/>
              </w:divBdr>
            </w:div>
            <w:div w:id="15265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416">
      <w:bodyDiv w:val="1"/>
      <w:marLeft w:val="0"/>
      <w:marRight w:val="0"/>
      <w:marTop w:val="0"/>
      <w:marBottom w:val="0"/>
      <w:divBdr>
        <w:top w:val="none" w:sz="0" w:space="0" w:color="auto"/>
        <w:left w:val="none" w:sz="0" w:space="0" w:color="auto"/>
        <w:bottom w:val="none" w:sz="0" w:space="0" w:color="auto"/>
        <w:right w:val="none" w:sz="0" w:space="0" w:color="auto"/>
      </w:divBdr>
    </w:div>
    <w:div w:id="540289948">
      <w:bodyDiv w:val="1"/>
      <w:marLeft w:val="0"/>
      <w:marRight w:val="0"/>
      <w:marTop w:val="0"/>
      <w:marBottom w:val="0"/>
      <w:divBdr>
        <w:top w:val="none" w:sz="0" w:space="0" w:color="auto"/>
        <w:left w:val="none" w:sz="0" w:space="0" w:color="auto"/>
        <w:bottom w:val="none" w:sz="0" w:space="0" w:color="auto"/>
        <w:right w:val="none" w:sz="0" w:space="0" w:color="auto"/>
      </w:divBdr>
    </w:div>
    <w:div w:id="544801159">
      <w:bodyDiv w:val="1"/>
      <w:marLeft w:val="0"/>
      <w:marRight w:val="0"/>
      <w:marTop w:val="0"/>
      <w:marBottom w:val="0"/>
      <w:divBdr>
        <w:top w:val="none" w:sz="0" w:space="0" w:color="auto"/>
        <w:left w:val="none" w:sz="0" w:space="0" w:color="auto"/>
        <w:bottom w:val="none" w:sz="0" w:space="0" w:color="auto"/>
        <w:right w:val="none" w:sz="0" w:space="0" w:color="auto"/>
      </w:divBdr>
      <w:divsChild>
        <w:div w:id="678192289">
          <w:marLeft w:val="0"/>
          <w:marRight w:val="0"/>
          <w:marTop w:val="0"/>
          <w:marBottom w:val="0"/>
          <w:divBdr>
            <w:top w:val="none" w:sz="0" w:space="0" w:color="auto"/>
            <w:left w:val="none" w:sz="0" w:space="0" w:color="auto"/>
            <w:bottom w:val="none" w:sz="0" w:space="0" w:color="auto"/>
            <w:right w:val="none" w:sz="0" w:space="0" w:color="auto"/>
          </w:divBdr>
          <w:divsChild>
            <w:div w:id="110252156">
              <w:marLeft w:val="0"/>
              <w:marRight w:val="0"/>
              <w:marTop w:val="0"/>
              <w:marBottom w:val="0"/>
              <w:divBdr>
                <w:top w:val="none" w:sz="0" w:space="0" w:color="auto"/>
                <w:left w:val="none" w:sz="0" w:space="0" w:color="auto"/>
                <w:bottom w:val="none" w:sz="0" w:space="0" w:color="auto"/>
                <w:right w:val="none" w:sz="0" w:space="0" w:color="auto"/>
              </w:divBdr>
            </w:div>
            <w:div w:id="99372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31865">
      <w:bodyDiv w:val="1"/>
      <w:marLeft w:val="0"/>
      <w:marRight w:val="0"/>
      <w:marTop w:val="0"/>
      <w:marBottom w:val="0"/>
      <w:divBdr>
        <w:top w:val="none" w:sz="0" w:space="0" w:color="auto"/>
        <w:left w:val="none" w:sz="0" w:space="0" w:color="auto"/>
        <w:bottom w:val="none" w:sz="0" w:space="0" w:color="auto"/>
        <w:right w:val="none" w:sz="0" w:space="0" w:color="auto"/>
      </w:divBdr>
    </w:div>
    <w:div w:id="673648701">
      <w:bodyDiv w:val="1"/>
      <w:marLeft w:val="0"/>
      <w:marRight w:val="0"/>
      <w:marTop w:val="0"/>
      <w:marBottom w:val="0"/>
      <w:divBdr>
        <w:top w:val="none" w:sz="0" w:space="0" w:color="auto"/>
        <w:left w:val="none" w:sz="0" w:space="0" w:color="auto"/>
        <w:bottom w:val="none" w:sz="0" w:space="0" w:color="auto"/>
        <w:right w:val="none" w:sz="0" w:space="0" w:color="auto"/>
      </w:divBdr>
    </w:div>
    <w:div w:id="739324610">
      <w:bodyDiv w:val="1"/>
      <w:marLeft w:val="0"/>
      <w:marRight w:val="0"/>
      <w:marTop w:val="0"/>
      <w:marBottom w:val="0"/>
      <w:divBdr>
        <w:top w:val="none" w:sz="0" w:space="0" w:color="auto"/>
        <w:left w:val="none" w:sz="0" w:space="0" w:color="auto"/>
        <w:bottom w:val="none" w:sz="0" w:space="0" w:color="auto"/>
        <w:right w:val="none" w:sz="0" w:space="0" w:color="auto"/>
      </w:divBdr>
    </w:div>
    <w:div w:id="787698422">
      <w:bodyDiv w:val="1"/>
      <w:marLeft w:val="0"/>
      <w:marRight w:val="0"/>
      <w:marTop w:val="0"/>
      <w:marBottom w:val="0"/>
      <w:divBdr>
        <w:top w:val="none" w:sz="0" w:space="0" w:color="auto"/>
        <w:left w:val="none" w:sz="0" w:space="0" w:color="auto"/>
        <w:bottom w:val="none" w:sz="0" w:space="0" w:color="auto"/>
        <w:right w:val="none" w:sz="0" w:space="0" w:color="auto"/>
      </w:divBdr>
      <w:divsChild>
        <w:div w:id="1170439698">
          <w:marLeft w:val="0"/>
          <w:marRight w:val="0"/>
          <w:marTop w:val="0"/>
          <w:marBottom w:val="0"/>
          <w:divBdr>
            <w:top w:val="none" w:sz="0" w:space="0" w:color="auto"/>
            <w:left w:val="none" w:sz="0" w:space="0" w:color="auto"/>
            <w:bottom w:val="none" w:sz="0" w:space="0" w:color="auto"/>
            <w:right w:val="none" w:sz="0" w:space="0" w:color="auto"/>
          </w:divBdr>
          <w:divsChild>
            <w:div w:id="1524778903">
              <w:marLeft w:val="0"/>
              <w:marRight w:val="0"/>
              <w:marTop w:val="0"/>
              <w:marBottom w:val="0"/>
              <w:divBdr>
                <w:top w:val="none" w:sz="0" w:space="0" w:color="auto"/>
                <w:left w:val="none" w:sz="0" w:space="0" w:color="auto"/>
                <w:bottom w:val="none" w:sz="0" w:space="0" w:color="auto"/>
                <w:right w:val="none" w:sz="0" w:space="0" w:color="auto"/>
              </w:divBdr>
            </w:div>
            <w:div w:id="2061325453">
              <w:marLeft w:val="0"/>
              <w:marRight w:val="0"/>
              <w:marTop w:val="0"/>
              <w:marBottom w:val="0"/>
              <w:divBdr>
                <w:top w:val="none" w:sz="0" w:space="0" w:color="auto"/>
                <w:left w:val="none" w:sz="0" w:space="0" w:color="auto"/>
                <w:bottom w:val="none" w:sz="0" w:space="0" w:color="auto"/>
                <w:right w:val="none" w:sz="0" w:space="0" w:color="auto"/>
              </w:divBdr>
            </w:div>
            <w:div w:id="1198927907">
              <w:marLeft w:val="0"/>
              <w:marRight w:val="0"/>
              <w:marTop w:val="0"/>
              <w:marBottom w:val="0"/>
              <w:divBdr>
                <w:top w:val="none" w:sz="0" w:space="0" w:color="auto"/>
                <w:left w:val="none" w:sz="0" w:space="0" w:color="auto"/>
                <w:bottom w:val="none" w:sz="0" w:space="0" w:color="auto"/>
                <w:right w:val="none" w:sz="0" w:space="0" w:color="auto"/>
              </w:divBdr>
            </w:div>
            <w:div w:id="1113285059">
              <w:marLeft w:val="0"/>
              <w:marRight w:val="0"/>
              <w:marTop w:val="0"/>
              <w:marBottom w:val="0"/>
              <w:divBdr>
                <w:top w:val="none" w:sz="0" w:space="0" w:color="auto"/>
                <w:left w:val="none" w:sz="0" w:space="0" w:color="auto"/>
                <w:bottom w:val="none" w:sz="0" w:space="0" w:color="auto"/>
                <w:right w:val="none" w:sz="0" w:space="0" w:color="auto"/>
              </w:divBdr>
            </w:div>
            <w:div w:id="252445191">
              <w:marLeft w:val="0"/>
              <w:marRight w:val="0"/>
              <w:marTop w:val="0"/>
              <w:marBottom w:val="0"/>
              <w:divBdr>
                <w:top w:val="none" w:sz="0" w:space="0" w:color="auto"/>
                <w:left w:val="none" w:sz="0" w:space="0" w:color="auto"/>
                <w:bottom w:val="none" w:sz="0" w:space="0" w:color="auto"/>
                <w:right w:val="none" w:sz="0" w:space="0" w:color="auto"/>
              </w:divBdr>
            </w:div>
            <w:div w:id="1154836964">
              <w:marLeft w:val="0"/>
              <w:marRight w:val="0"/>
              <w:marTop w:val="0"/>
              <w:marBottom w:val="0"/>
              <w:divBdr>
                <w:top w:val="none" w:sz="0" w:space="0" w:color="auto"/>
                <w:left w:val="none" w:sz="0" w:space="0" w:color="auto"/>
                <w:bottom w:val="none" w:sz="0" w:space="0" w:color="auto"/>
                <w:right w:val="none" w:sz="0" w:space="0" w:color="auto"/>
              </w:divBdr>
            </w:div>
            <w:div w:id="2102675163">
              <w:marLeft w:val="0"/>
              <w:marRight w:val="0"/>
              <w:marTop w:val="0"/>
              <w:marBottom w:val="0"/>
              <w:divBdr>
                <w:top w:val="none" w:sz="0" w:space="0" w:color="auto"/>
                <w:left w:val="none" w:sz="0" w:space="0" w:color="auto"/>
                <w:bottom w:val="none" w:sz="0" w:space="0" w:color="auto"/>
                <w:right w:val="none" w:sz="0" w:space="0" w:color="auto"/>
              </w:divBdr>
            </w:div>
            <w:div w:id="1275209638">
              <w:marLeft w:val="0"/>
              <w:marRight w:val="0"/>
              <w:marTop w:val="0"/>
              <w:marBottom w:val="0"/>
              <w:divBdr>
                <w:top w:val="none" w:sz="0" w:space="0" w:color="auto"/>
                <w:left w:val="none" w:sz="0" w:space="0" w:color="auto"/>
                <w:bottom w:val="none" w:sz="0" w:space="0" w:color="auto"/>
                <w:right w:val="none" w:sz="0" w:space="0" w:color="auto"/>
              </w:divBdr>
            </w:div>
            <w:div w:id="816915178">
              <w:marLeft w:val="0"/>
              <w:marRight w:val="0"/>
              <w:marTop w:val="0"/>
              <w:marBottom w:val="0"/>
              <w:divBdr>
                <w:top w:val="none" w:sz="0" w:space="0" w:color="auto"/>
                <w:left w:val="none" w:sz="0" w:space="0" w:color="auto"/>
                <w:bottom w:val="none" w:sz="0" w:space="0" w:color="auto"/>
                <w:right w:val="none" w:sz="0" w:space="0" w:color="auto"/>
              </w:divBdr>
            </w:div>
            <w:div w:id="159003216">
              <w:marLeft w:val="0"/>
              <w:marRight w:val="0"/>
              <w:marTop w:val="0"/>
              <w:marBottom w:val="0"/>
              <w:divBdr>
                <w:top w:val="none" w:sz="0" w:space="0" w:color="auto"/>
                <w:left w:val="none" w:sz="0" w:space="0" w:color="auto"/>
                <w:bottom w:val="none" w:sz="0" w:space="0" w:color="auto"/>
                <w:right w:val="none" w:sz="0" w:space="0" w:color="auto"/>
              </w:divBdr>
            </w:div>
            <w:div w:id="1057508484">
              <w:marLeft w:val="0"/>
              <w:marRight w:val="0"/>
              <w:marTop w:val="0"/>
              <w:marBottom w:val="0"/>
              <w:divBdr>
                <w:top w:val="none" w:sz="0" w:space="0" w:color="auto"/>
                <w:left w:val="none" w:sz="0" w:space="0" w:color="auto"/>
                <w:bottom w:val="none" w:sz="0" w:space="0" w:color="auto"/>
                <w:right w:val="none" w:sz="0" w:space="0" w:color="auto"/>
              </w:divBdr>
            </w:div>
            <w:div w:id="2087797854">
              <w:marLeft w:val="0"/>
              <w:marRight w:val="0"/>
              <w:marTop w:val="0"/>
              <w:marBottom w:val="0"/>
              <w:divBdr>
                <w:top w:val="none" w:sz="0" w:space="0" w:color="auto"/>
                <w:left w:val="none" w:sz="0" w:space="0" w:color="auto"/>
                <w:bottom w:val="none" w:sz="0" w:space="0" w:color="auto"/>
                <w:right w:val="none" w:sz="0" w:space="0" w:color="auto"/>
              </w:divBdr>
            </w:div>
            <w:div w:id="1880704500">
              <w:marLeft w:val="0"/>
              <w:marRight w:val="0"/>
              <w:marTop w:val="0"/>
              <w:marBottom w:val="0"/>
              <w:divBdr>
                <w:top w:val="none" w:sz="0" w:space="0" w:color="auto"/>
                <w:left w:val="none" w:sz="0" w:space="0" w:color="auto"/>
                <w:bottom w:val="none" w:sz="0" w:space="0" w:color="auto"/>
                <w:right w:val="none" w:sz="0" w:space="0" w:color="auto"/>
              </w:divBdr>
            </w:div>
            <w:div w:id="1272123962">
              <w:marLeft w:val="0"/>
              <w:marRight w:val="0"/>
              <w:marTop w:val="0"/>
              <w:marBottom w:val="0"/>
              <w:divBdr>
                <w:top w:val="none" w:sz="0" w:space="0" w:color="auto"/>
                <w:left w:val="none" w:sz="0" w:space="0" w:color="auto"/>
                <w:bottom w:val="none" w:sz="0" w:space="0" w:color="auto"/>
                <w:right w:val="none" w:sz="0" w:space="0" w:color="auto"/>
              </w:divBdr>
            </w:div>
            <w:div w:id="1096483376">
              <w:marLeft w:val="0"/>
              <w:marRight w:val="0"/>
              <w:marTop w:val="0"/>
              <w:marBottom w:val="0"/>
              <w:divBdr>
                <w:top w:val="none" w:sz="0" w:space="0" w:color="auto"/>
                <w:left w:val="none" w:sz="0" w:space="0" w:color="auto"/>
                <w:bottom w:val="none" w:sz="0" w:space="0" w:color="auto"/>
                <w:right w:val="none" w:sz="0" w:space="0" w:color="auto"/>
              </w:divBdr>
            </w:div>
            <w:div w:id="1931814673">
              <w:marLeft w:val="0"/>
              <w:marRight w:val="0"/>
              <w:marTop w:val="0"/>
              <w:marBottom w:val="0"/>
              <w:divBdr>
                <w:top w:val="none" w:sz="0" w:space="0" w:color="auto"/>
                <w:left w:val="none" w:sz="0" w:space="0" w:color="auto"/>
                <w:bottom w:val="none" w:sz="0" w:space="0" w:color="auto"/>
                <w:right w:val="none" w:sz="0" w:space="0" w:color="auto"/>
              </w:divBdr>
            </w:div>
            <w:div w:id="1476877776">
              <w:marLeft w:val="0"/>
              <w:marRight w:val="0"/>
              <w:marTop w:val="0"/>
              <w:marBottom w:val="0"/>
              <w:divBdr>
                <w:top w:val="none" w:sz="0" w:space="0" w:color="auto"/>
                <w:left w:val="none" w:sz="0" w:space="0" w:color="auto"/>
                <w:bottom w:val="none" w:sz="0" w:space="0" w:color="auto"/>
                <w:right w:val="none" w:sz="0" w:space="0" w:color="auto"/>
              </w:divBdr>
            </w:div>
            <w:div w:id="236524226">
              <w:marLeft w:val="0"/>
              <w:marRight w:val="0"/>
              <w:marTop w:val="0"/>
              <w:marBottom w:val="0"/>
              <w:divBdr>
                <w:top w:val="none" w:sz="0" w:space="0" w:color="auto"/>
                <w:left w:val="none" w:sz="0" w:space="0" w:color="auto"/>
                <w:bottom w:val="none" w:sz="0" w:space="0" w:color="auto"/>
                <w:right w:val="none" w:sz="0" w:space="0" w:color="auto"/>
              </w:divBdr>
            </w:div>
            <w:div w:id="765073848">
              <w:marLeft w:val="0"/>
              <w:marRight w:val="0"/>
              <w:marTop w:val="0"/>
              <w:marBottom w:val="0"/>
              <w:divBdr>
                <w:top w:val="none" w:sz="0" w:space="0" w:color="auto"/>
                <w:left w:val="none" w:sz="0" w:space="0" w:color="auto"/>
                <w:bottom w:val="none" w:sz="0" w:space="0" w:color="auto"/>
                <w:right w:val="none" w:sz="0" w:space="0" w:color="auto"/>
              </w:divBdr>
            </w:div>
            <w:div w:id="684474748">
              <w:marLeft w:val="0"/>
              <w:marRight w:val="0"/>
              <w:marTop w:val="0"/>
              <w:marBottom w:val="0"/>
              <w:divBdr>
                <w:top w:val="none" w:sz="0" w:space="0" w:color="auto"/>
                <w:left w:val="none" w:sz="0" w:space="0" w:color="auto"/>
                <w:bottom w:val="none" w:sz="0" w:space="0" w:color="auto"/>
                <w:right w:val="none" w:sz="0" w:space="0" w:color="auto"/>
              </w:divBdr>
            </w:div>
            <w:div w:id="1250388845">
              <w:marLeft w:val="0"/>
              <w:marRight w:val="0"/>
              <w:marTop w:val="0"/>
              <w:marBottom w:val="0"/>
              <w:divBdr>
                <w:top w:val="none" w:sz="0" w:space="0" w:color="auto"/>
                <w:left w:val="none" w:sz="0" w:space="0" w:color="auto"/>
                <w:bottom w:val="none" w:sz="0" w:space="0" w:color="auto"/>
                <w:right w:val="none" w:sz="0" w:space="0" w:color="auto"/>
              </w:divBdr>
            </w:div>
            <w:div w:id="1502499823">
              <w:marLeft w:val="0"/>
              <w:marRight w:val="0"/>
              <w:marTop w:val="0"/>
              <w:marBottom w:val="0"/>
              <w:divBdr>
                <w:top w:val="none" w:sz="0" w:space="0" w:color="auto"/>
                <w:left w:val="none" w:sz="0" w:space="0" w:color="auto"/>
                <w:bottom w:val="none" w:sz="0" w:space="0" w:color="auto"/>
                <w:right w:val="none" w:sz="0" w:space="0" w:color="auto"/>
              </w:divBdr>
            </w:div>
            <w:div w:id="455606466">
              <w:marLeft w:val="0"/>
              <w:marRight w:val="0"/>
              <w:marTop w:val="0"/>
              <w:marBottom w:val="0"/>
              <w:divBdr>
                <w:top w:val="none" w:sz="0" w:space="0" w:color="auto"/>
                <w:left w:val="none" w:sz="0" w:space="0" w:color="auto"/>
                <w:bottom w:val="none" w:sz="0" w:space="0" w:color="auto"/>
                <w:right w:val="none" w:sz="0" w:space="0" w:color="auto"/>
              </w:divBdr>
            </w:div>
            <w:div w:id="467861659">
              <w:marLeft w:val="0"/>
              <w:marRight w:val="0"/>
              <w:marTop w:val="0"/>
              <w:marBottom w:val="0"/>
              <w:divBdr>
                <w:top w:val="none" w:sz="0" w:space="0" w:color="auto"/>
                <w:left w:val="none" w:sz="0" w:space="0" w:color="auto"/>
                <w:bottom w:val="none" w:sz="0" w:space="0" w:color="auto"/>
                <w:right w:val="none" w:sz="0" w:space="0" w:color="auto"/>
              </w:divBdr>
            </w:div>
            <w:div w:id="961572135">
              <w:marLeft w:val="0"/>
              <w:marRight w:val="0"/>
              <w:marTop w:val="0"/>
              <w:marBottom w:val="0"/>
              <w:divBdr>
                <w:top w:val="none" w:sz="0" w:space="0" w:color="auto"/>
                <w:left w:val="none" w:sz="0" w:space="0" w:color="auto"/>
                <w:bottom w:val="none" w:sz="0" w:space="0" w:color="auto"/>
                <w:right w:val="none" w:sz="0" w:space="0" w:color="auto"/>
              </w:divBdr>
            </w:div>
            <w:div w:id="691029687">
              <w:marLeft w:val="0"/>
              <w:marRight w:val="0"/>
              <w:marTop w:val="0"/>
              <w:marBottom w:val="0"/>
              <w:divBdr>
                <w:top w:val="none" w:sz="0" w:space="0" w:color="auto"/>
                <w:left w:val="none" w:sz="0" w:space="0" w:color="auto"/>
                <w:bottom w:val="none" w:sz="0" w:space="0" w:color="auto"/>
                <w:right w:val="none" w:sz="0" w:space="0" w:color="auto"/>
              </w:divBdr>
            </w:div>
            <w:div w:id="2085639176">
              <w:marLeft w:val="0"/>
              <w:marRight w:val="0"/>
              <w:marTop w:val="0"/>
              <w:marBottom w:val="0"/>
              <w:divBdr>
                <w:top w:val="none" w:sz="0" w:space="0" w:color="auto"/>
                <w:left w:val="none" w:sz="0" w:space="0" w:color="auto"/>
                <w:bottom w:val="none" w:sz="0" w:space="0" w:color="auto"/>
                <w:right w:val="none" w:sz="0" w:space="0" w:color="auto"/>
              </w:divBdr>
            </w:div>
            <w:div w:id="1216773684">
              <w:marLeft w:val="0"/>
              <w:marRight w:val="0"/>
              <w:marTop w:val="0"/>
              <w:marBottom w:val="0"/>
              <w:divBdr>
                <w:top w:val="none" w:sz="0" w:space="0" w:color="auto"/>
                <w:left w:val="none" w:sz="0" w:space="0" w:color="auto"/>
                <w:bottom w:val="none" w:sz="0" w:space="0" w:color="auto"/>
                <w:right w:val="none" w:sz="0" w:space="0" w:color="auto"/>
              </w:divBdr>
            </w:div>
            <w:div w:id="1001398699">
              <w:marLeft w:val="0"/>
              <w:marRight w:val="0"/>
              <w:marTop w:val="0"/>
              <w:marBottom w:val="0"/>
              <w:divBdr>
                <w:top w:val="none" w:sz="0" w:space="0" w:color="auto"/>
                <w:left w:val="none" w:sz="0" w:space="0" w:color="auto"/>
                <w:bottom w:val="none" w:sz="0" w:space="0" w:color="auto"/>
                <w:right w:val="none" w:sz="0" w:space="0" w:color="auto"/>
              </w:divBdr>
            </w:div>
            <w:div w:id="698505059">
              <w:marLeft w:val="0"/>
              <w:marRight w:val="0"/>
              <w:marTop w:val="0"/>
              <w:marBottom w:val="0"/>
              <w:divBdr>
                <w:top w:val="none" w:sz="0" w:space="0" w:color="auto"/>
                <w:left w:val="none" w:sz="0" w:space="0" w:color="auto"/>
                <w:bottom w:val="none" w:sz="0" w:space="0" w:color="auto"/>
                <w:right w:val="none" w:sz="0" w:space="0" w:color="auto"/>
              </w:divBdr>
            </w:div>
            <w:div w:id="298613959">
              <w:marLeft w:val="0"/>
              <w:marRight w:val="0"/>
              <w:marTop w:val="0"/>
              <w:marBottom w:val="0"/>
              <w:divBdr>
                <w:top w:val="none" w:sz="0" w:space="0" w:color="auto"/>
                <w:left w:val="none" w:sz="0" w:space="0" w:color="auto"/>
                <w:bottom w:val="none" w:sz="0" w:space="0" w:color="auto"/>
                <w:right w:val="none" w:sz="0" w:space="0" w:color="auto"/>
              </w:divBdr>
            </w:div>
            <w:div w:id="182600590">
              <w:marLeft w:val="0"/>
              <w:marRight w:val="0"/>
              <w:marTop w:val="0"/>
              <w:marBottom w:val="0"/>
              <w:divBdr>
                <w:top w:val="none" w:sz="0" w:space="0" w:color="auto"/>
                <w:left w:val="none" w:sz="0" w:space="0" w:color="auto"/>
                <w:bottom w:val="none" w:sz="0" w:space="0" w:color="auto"/>
                <w:right w:val="none" w:sz="0" w:space="0" w:color="auto"/>
              </w:divBdr>
            </w:div>
            <w:div w:id="775055477">
              <w:marLeft w:val="0"/>
              <w:marRight w:val="0"/>
              <w:marTop w:val="0"/>
              <w:marBottom w:val="0"/>
              <w:divBdr>
                <w:top w:val="none" w:sz="0" w:space="0" w:color="auto"/>
                <w:left w:val="none" w:sz="0" w:space="0" w:color="auto"/>
                <w:bottom w:val="none" w:sz="0" w:space="0" w:color="auto"/>
                <w:right w:val="none" w:sz="0" w:space="0" w:color="auto"/>
              </w:divBdr>
            </w:div>
            <w:div w:id="1831751365">
              <w:marLeft w:val="0"/>
              <w:marRight w:val="0"/>
              <w:marTop w:val="0"/>
              <w:marBottom w:val="0"/>
              <w:divBdr>
                <w:top w:val="none" w:sz="0" w:space="0" w:color="auto"/>
                <w:left w:val="none" w:sz="0" w:space="0" w:color="auto"/>
                <w:bottom w:val="none" w:sz="0" w:space="0" w:color="auto"/>
                <w:right w:val="none" w:sz="0" w:space="0" w:color="auto"/>
              </w:divBdr>
            </w:div>
            <w:div w:id="2018271372">
              <w:marLeft w:val="0"/>
              <w:marRight w:val="0"/>
              <w:marTop w:val="0"/>
              <w:marBottom w:val="0"/>
              <w:divBdr>
                <w:top w:val="none" w:sz="0" w:space="0" w:color="auto"/>
                <w:left w:val="none" w:sz="0" w:space="0" w:color="auto"/>
                <w:bottom w:val="none" w:sz="0" w:space="0" w:color="auto"/>
                <w:right w:val="none" w:sz="0" w:space="0" w:color="auto"/>
              </w:divBdr>
            </w:div>
            <w:div w:id="223683448">
              <w:marLeft w:val="0"/>
              <w:marRight w:val="0"/>
              <w:marTop w:val="0"/>
              <w:marBottom w:val="0"/>
              <w:divBdr>
                <w:top w:val="none" w:sz="0" w:space="0" w:color="auto"/>
                <w:left w:val="none" w:sz="0" w:space="0" w:color="auto"/>
                <w:bottom w:val="none" w:sz="0" w:space="0" w:color="auto"/>
                <w:right w:val="none" w:sz="0" w:space="0" w:color="auto"/>
              </w:divBdr>
            </w:div>
            <w:div w:id="1116562148">
              <w:marLeft w:val="0"/>
              <w:marRight w:val="0"/>
              <w:marTop w:val="0"/>
              <w:marBottom w:val="0"/>
              <w:divBdr>
                <w:top w:val="none" w:sz="0" w:space="0" w:color="auto"/>
                <w:left w:val="none" w:sz="0" w:space="0" w:color="auto"/>
                <w:bottom w:val="none" w:sz="0" w:space="0" w:color="auto"/>
                <w:right w:val="none" w:sz="0" w:space="0" w:color="auto"/>
              </w:divBdr>
            </w:div>
            <w:div w:id="1725791056">
              <w:marLeft w:val="0"/>
              <w:marRight w:val="0"/>
              <w:marTop w:val="0"/>
              <w:marBottom w:val="0"/>
              <w:divBdr>
                <w:top w:val="none" w:sz="0" w:space="0" w:color="auto"/>
                <w:left w:val="none" w:sz="0" w:space="0" w:color="auto"/>
                <w:bottom w:val="none" w:sz="0" w:space="0" w:color="auto"/>
                <w:right w:val="none" w:sz="0" w:space="0" w:color="auto"/>
              </w:divBdr>
            </w:div>
            <w:div w:id="1640112633">
              <w:marLeft w:val="0"/>
              <w:marRight w:val="0"/>
              <w:marTop w:val="0"/>
              <w:marBottom w:val="0"/>
              <w:divBdr>
                <w:top w:val="none" w:sz="0" w:space="0" w:color="auto"/>
                <w:left w:val="none" w:sz="0" w:space="0" w:color="auto"/>
                <w:bottom w:val="none" w:sz="0" w:space="0" w:color="auto"/>
                <w:right w:val="none" w:sz="0" w:space="0" w:color="auto"/>
              </w:divBdr>
            </w:div>
            <w:div w:id="1337994911">
              <w:marLeft w:val="0"/>
              <w:marRight w:val="0"/>
              <w:marTop w:val="0"/>
              <w:marBottom w:val="0"/>
              <w:divBdr>
                <w:top w:val="none" w:sz="0" w:space="0" w:color="auto"/>
                <w:left w:val="none" w:sz="0" w:space="0" w:color="auto"/>
                <w:bottom w:val="none" w:sz="0" w:space="0" w:color="auto"/>
                <w:right w:val="none" w:sz="0" w:space="0" w:color="auto"/>
              </w:divBdr>
            </w:div>
            <w:div w:id="707342216">
              <w:marLeft w:val="0"/>
              <w:marRight w:val="0"/>
              <w:marTop w:val="0"/>
              <w:marBottom w:val="0"/>
              <w:divBdr>
                <w:top w:val="none" w:sz="0" w:space="0" w:color="auto"/>
                <w:left w:val="none" w:sz="0" w:space="0" w:color="auto"/>
                <w:bottom w:val="none" w:sz="0" w:space="0" w:color="auto"/>
                <w:right w:val="none" w:sz="0" w:space="0" w:color="auto"/>
              </w:divBdr>
            </w:div>
            <w:div w:id="130177254">
              <w:marLeft w:val="0"/>
              <w:marRight w:val="0"/>
              <w:marTop w:val="0"/>
              <w:marBottom w:val="0"/>
              <w:divBdr>
                <w:top w:val="none" w:sz="0" w:space="0" w:color="auto"/>
                <w:left w:val="none" w:sz="0" w:space="0" w:color="auto"/>
                <w:bottom w:val="none" w:sz="0" w:space="0" w:color="auto"/>
                <w:right w:val="none" w:sz="0" w:space="0" w:color="auto"/>
              </w:divBdr>
            </w:div>
            <w:div w:id="157500219">
              <w:marLeft w:val="0"/>
              <w:marRight w:val="0"/>
              <w:marTop w:val="0"/>
              <w:marBottom w:val="0"/>
              <w:divBdr>
                <w:top w:val="none" w:sz="0" w:space="0" w:color="auto"/>
                <w:left w:val="none" w:sz="0" w:space="0" w:color="auto"/>
                <w:bottom w:val="none" w:sz="0" w:space="0" w:color="auto"/>
                <w:right w:val="none" w:sz="0" w:space="0" w:color="auto"/>
              </w:divBdr>
            </w:div>
            <w:div w:id="1331832354">
              <w:marLeft w:val="0"/>
              <w:marRight w:val="0"/>
              <w:marTop w:val="0"/>
              <w:marBottom w:val="0"/>
              <w:divBdr>
                <w:top w:val="none" w:sz="0" w:space="0" w:color="auto"/>
                <w:left w:val="none" w:sz="0" w:space="0" w:color="auto"/>
                <w:bottom w:val="none" w:sz="0" w:space="0" w:color="auto"/>
                <w:right w:val="none" w:sz="0" w:space="0" w:color="auto"/>
              </w:divBdr>
            </w:div>
            <w:div w:id="2115399945">
              <w:marLeft w:val="0"/>
              <w:marRight w:val="0"/>
              <w:marTop w:val="0"/>
              <w:marBottom w:val="0"/>
              <w:divBdr>
                <w:top w:val="none" w:sz="0" w:space="0" w:color="auto"/>
                <w:left w:val="none" w:sz="0" w:space="0" w:color="auto"/>
                <w:bottom w:val="none" w:sz="0" w:space="0" w:color="auto"/>
                <w:right w:val="none" w:sz="0" w:space="0" w:color="auto"/>
              </w:divBdr>
            </w:div>
            <w:div w:id="53621816">
              <w:marLeft w:val="0"/>
              <w:marRight w:val="0"/>
              <w:marTop w:val="0"/>
              <w:marBottom w:val="0"/>
              <w:divBdr>
                <w:top w:val="none" w:sz="0" w:space="0" w:color="auto"/>
                <w:left w:val="none" w:sz="0" w:space="0" w:color="auto"/>
                <w:bottom w:val="none" w:sz="0" w:space="0" w:color="auto"/>
                <w:right w:val="none" w:sz="0" w:space="0" w:color="auto"/>
              </w:divBdr>
            </w:div>
            <w:div w:id="1477840407">
              <w:marLeft w:val="0"/>
              <w:marRight w:val="0"/>
              <w:marTop w:val="0"/>
              <w:marBottom w:val="0"/>
              <w:divBdr>
                <w:top w:val="none" w:sz="0" w:space="0" w:color="auto"/>
                <w:left w:val="none" w:sz="0" w:space="0" w:color="auto"/>
                <w:bottom w:val="none" w:sz="0" w:space="0" w:color="auto"/>
                <w:right w:val="none" w:sz="0" w:space="0" w:color="auto"/>
              </w:divBdr>
            </w:div>
            <w:div w:id="90440514">
              <w:marLeft w:val="0"/>
              <w:marRight w:val="0"/>
              <w:marTop w:val="0"/>
              <w:marBottom w:val="0"/>
              <w:divBdr>
                <w:top w:val="none" w:sz="0" w:space="0" w:color="auto"/>
                <w:left w:val="none" w:sz="0" w:space="0" w:color="auto"/>
                <w:bottom w:val="none" w:sz="0" w:space="0" w:color="auto"/>
                <w:right w:val="none" w:sz="0" w:space="0" w:color="auto"/>
              </w:divBdr>
            </w:div>
            <w:div w:id="177475190">
              <w:marLeft w:val="0"/>
              <w:marRight w:val="0"/>
              <w:marTop w:val="0"/>
              <w:marBottom w:val="0"/>
              <w:divBdr>
                <w:top w:val="none" w:sz="0" w:space="0" w:color="auto"/>
                <w:left w:val="none" w:sz="0" w:space="0" w:color="auto"/>
                <w:bottom w:val="none" w:sz="0" w:space="0" w:color="auto"/>
                <w:right w:val="none" w:sz="0" w:space="0" w:color="auto"/>
              </w:divBdr>
            </w:div>
            <w:div w:id="1224025677">
              <w:marLeft w:val="0"/>
              <w:marRight w:val="0"/>
              <w:marTop w:val="0"/>
              <w:marBottom w:val="0"/>
              <w:divBdr>
                <w:top w:val="none" w:sz="0" w:space="0" w:color="auto"/>
                <w:left w:val="none" w:sz="0" w:space="0" w:color="auto"/>
                <w:bottom w:val="none" w:sz="0" w:space="0" w:color="auto"/>
                <w:right w:val="none" w:sz="0" w:space="0" w:color="auto"/>
              </w:divBdr>
            </w:div>
            <w:div w:id="1632664421">
              <w:marLeft w:val="0"/>
              <w:marRight w:val="0"/>
              <w:marTop w:val="0"/>
              <w:marBottom w:val="0"/>
              <w:divBdr>
                <w:top w:val="none" w:sz="0" w:space="0" w:color="auto"/>
                <w:left w:val="none" w:sz="0" w:space="0" w:color="auto"/>
                <w:bottom w:val="none" w:sz="0" w:space="0" w:color="auto"/>
                <w:right w:val="none" w:sz="0" w:space="0" w:color="auto"/>
              </w:divBdr>
            </w:div>
            <w:div w:id="274292330">
              <w:marLeft w:val="0"/>
              <w:marRight w:val="0"/>
              <w:marTop w:val="0"/>
              <w:marBottom w:val="0"/>
              <w:divBdr>
                <w:top w:val="none" w:sz="0" w:space="0" w:color="auto"/>
                <w:left w:val="none" w:sz="0" w:space="0" w:color="auto"/>
                <w:bottom w:val="none" w:sz="0" w:space="0" w:color="auto"/>
                <w:right w:val="none" w:sz="0" w:space="0" w:color="auto"/>
              </w:divBdr>
            </w:div>
            <w:div w:id="586889777">
              <w:marLeft w:val="0"/>
              <w:marRight w:val="0"/>
              <w:marTop w:val="0"/>
              <w:marBottom w:val="0"/>
              <w:divBdr>
                <w:top w:val="none" w:sz="0" w:space="0" w:color="auto"/>
                <w:left w:val="none" w:sz="0" w:space="0" w:color="auto"/>
                <w:bottom w:val="none" w:sz="0" w:space="0" w:color="auto"/>
                <w:right w:val="none" w:sz="0" w:space="0" w:color="auto"/>
              </w:divBdr>
            </w:div>
            <w:div w:id="8990793">
              <w:marLeft w:val="0"/>
              <w:marRight w:val="0"/>
              <w:marTop w:val="0"/>
              <w:marBottom w:val="0"/>
              <w:divBdr>
                <w:top w:val="none" w:sz="0" w:space="0" w:color="auto"/>
                <w:left w:val="none" w:sz="0" w:space="0" w:color="auto"/>
                <w:bottom w:val="none" w:sz="0" w:space="0" w:color="auto"/>
                <w:right w:val="none" w:sz="0" w:space="0" w:color="auto"/>
              </w:divBdr>
            </w:div>
            <w:div w:id="1820148678">
              <w:marLeft w:val="0"/>
              <w:marRight w:val="0"/>
              <w:marTop w:val="0"/>
              <w:marBottom w:val="0"/>
              <w:divBdr>
                <w:top w:val="none" w:sz="0" w:space="0" w:color="auto"/>
                <w:left w:val="none" w:sz="0" w:space="0" w:color="auto"/>
                <w:bottom w:val="none" w:sz="0" w:space="0" w:color="auto"/>
                <w:right w:val="none" w:sz="0" w:space="0" w:color="auto"/>
              </w:divBdr>
            </w:div>
            <w:div w:id="266236709">
              <w:marLeft w:val="0"/>
              <w:marRight w:val="0"/>
              <w:marTop w:val="0"/>
              <w:marBottom w:val="0"/>
              <w:divBdr>
                <w:top w:val="none" w:sz="0" w:space="0" w:color="auto"/>
                <w:left w:val="none" w:sz="0" w:space="0" w:color="auto"/>
                <w:bottom w:val="none" w:sz="0" w:space="0" w:color="auto"/>
                <w:right w:val="none" w:sz="0" w:space="0" w:color="auto"/>
              </w:divBdr>
            </w:div>
            <w:div w:id="2109887845">
              <w:marLeft w:val="0"/>
              <w:marRight w:val="0"/>
              <w:marTop w:val="0"/>
              <w:marBottom w:val="0"/>
              <w:divBdr>
                <w:top w:val="none" w:sz="0" w:space="0" w:color="auto"/>
                <w:left w:val="none" w:sz="0" w:space="0" w:color="auto"/>
                <w:bottom w:val="none" w:sz="0" w:space="0" w:color="auto"/>
                <w:right w:val="none" w:sz="0" w:space="0" w:color="auto"/>
              </w:divBdr>
            </w:div>
            <w:div w:id="348602474">
              <w:marLeft w:val="0"/>
              <w:marRight w:val="0"/>
              <w:marTop w:val="0"/>
              <w:marBottom w:val="0"/>
              <w:divBdr>
                <w:top w:val="none" w:sz="0" w:space="0" w:color="auto"/>
                <w:left w:val="none" w:sz="0" w:space="0" w:color="auto"/>
                <w:bottom w:val="none" w:sz="0" w:space="0" w:color="auto"/>
                <w:right w:val="none" w:sz="0" w:space="0" w:color="auto"/>
              </w:divBdr>
            </w:div>
            <w:div w:id="999819357">
              <w:marLeft w:val="0"/>
              <w:marRight w:val="0"/>
              <w:marTop w:val="0"/>
              <w:marBottom w:val="0"/>
              <w:divBdr>
                <w:top w:val="none" w:sz="0" w:space="0" w:color="auto"/>
                <w:left w:val="none" w:sz="0" w:space="0" w:color="auto"/>
                <w:bottom w:val="none" w:sz="0" w:space="0" w:color="auto"/>
                <w:right w:val="none" w:sz="0" w:space="0" w:color="auto"/>
              </w:divBdr>
            </w:div>
            <w:div w:id="1965039405">
              <w:marLeft w:val="0"/>
              <w:marRight w:val="0"/>
              <w:marTop w:val="0"/>
              <w:marBottom w:val="0"/>
              <w:divBdr>
                <w:top w:val="none" w:sz="0" w:space="0" w:color="auto"/>
                <w:left w:val="none" w:sz="0" w:space="0" w:color="auto"/>
                <w:bottom w:val="none" w:sz="0" w:space="0" w:color="auto"/>
                <w:right w:val="none" w:sz="0" w:space="0" w:color="auto"/>
              </w:divBdr>
            </w:div>
            <w:div w:id="593974260">
              <w:marLeft w:val="0"/>
              <w:marRight w:val="0"/>
              <w:marTop w:val="0"/>
              <w:marBottom w:val="0"/>
              <w:divBdr>
                <w:top w:val="none" w:sz="0" w:space="0" w:color="auto"/>
                <w:left w:val="none" w:sz="0" w:space="0" w:color="auto"/>
                <w:bottom w:val="none" w:sz="0" w:space="0" w:color="auto"/>
                <w:right w:val="none" w:sz="0" w:space="0" w:color="auto"/>
              </w:divBdr>
            </w:div>
            <w:div w:id="1433427907">
              <w:marLeft w:val="0"/>
              <w:marRight w:val="0"/>
              <w:marTop w:val="0"/>
              <w:marBottom w:val="0"/>
              <w:divBdr>
                <w:top w:val="none" w:sz="0" w:space="0" w:color="auto"/>
                <w:left w:val="none" w:sz="0" w:space="0" w:color="auto"/>
                <w:bottom w:val="none" w:sz="0" w:space="0" w:color="auto"/>
                <w:right w:val="none" w:sz="0" w:space="0" w:color="auto"/>
              </w:divBdr>
            </w:div>
            <w:div w:id="1311249367">
              <w:marLeft w:val="0"/>
              <w:marRight w:val="0"/>
              <w:marTop w:val="0"/>
              <w:marBottom w:val="0"/>
              <w:divBdr>
                <w:top w:val="none" w:sz="0" w:space="0" w:color="auto"/>
                <w:left w:val="none" w:sz="0" w:space="0" w:color="auto"/>
                <w:bottom w:val="none" w:sz="0" w:space="0" w:color="auto"/>
                <w:right w:val="none" w:sz="0" w:space="0" w:color="auto"/>
              </w:divBdr>
            </w:div>
            <w:div w:id="851535408">
              <w:marLeft w:val="0"/>
              <w:marRight w:val="0"/>
              <w:marTop w:val="0"/>
              <w:marBottom w:val="0"/>
              <w:divBdr>
                <w:top w:val="none" w:sz="0" w:space="0" w:color="auto"/>
                <w:left w:val="none" w:sz="0" w:space="0" w:color="auto"/>
                <w:bottom w:val="none" w:sz="0" w:space="0" w:color="auto"/>
                <w:right w:val="none" w:sz="0" w:space="0" w:color="auto"/>
              </w:divBdr>
            </w:div>
            <w:div w:id="1671522524">
              <w:marLeft w:val="0"/>
              <w:marRight w:val="0"/>
              <w:marTop w:val="0"/>
              <w:marBottom w:val="0"/>
              <w:divBdr>
                <w:top w:val="none" w:sz="0" w:space="0" w:color="auto"/>
                <w:left w:val="none" w:sz="0" w:space="0" w:color="auto"/>
                <w:bottom w:val="none" w:sz="0" w:space="0" w:color="auto"/>
                <w:right w:val="none" w:sz="0" w:space="0" w:color="auto"/>
              </w:divBdr>
            </w:div>
            <w:div w:id="1744983199">
              <w:marLeft w:val="0"/>
              <w:marRight w:val="0"/>
              <w:marTop w:val="0"/>
              <w:marBottom w:val="0"/>
              <w:divBdr>
                <w:top w:val="none" w:sz="0" w:space="0" w:color="auto"/>
                <w:left w:val="none" w:sz="0" w:space="0" w:color="auto"/>
                <w:bottom w:val="none" w:sz="0" w:space="0" w:color="auto"/>
                <w:right w:val="none" w:sz="0" w:space="0" w:color="auto"/>
              </w:divBdr>
            </w:div>
            <w:div w:id="1964071434">
              <w:marLeft w:val="0"/>
              <w:marRight w:val="0"/>
              <w:marTop w:val="0"/>
              <w:marBottom w:val="0"/>
              <w:divBdr>
                <w:top w:val="none" w:sz="0" w:space="0" w:color="auto"/>
                <w:left w:val="none" w:sz="0" w:space="0" w:color="auto"/>
                <w:bottom w:val="none" w:sz="0" w:space="0" w:color="auto"/>
                <w:right w:val="none" w:sz="0" w:space="0" w:color="auto"/>
              </w:divBdr>
            </w:div>
            <w:div w:id="1268807285">
              <w:marLeft w:val="0"/>
              <w:marRight w:val="0"/>
              <w:marTop w:val="0"/>
              <w:marBottom w:val="0"/>
              <w:divBdr>
                <w:top w:val="none" w:sz="0" w:space="0" w:color="auto"/>
                <w:left w:val="none" w:sz="0" w:space="0" w:color="auto"/>
                <w:bottom w:val="none" w:sz="0" w:space="0" w:color="auto"/>
                <w:right w:val="none" w:sz="0" w:space="0" w:color="auto"/>
              </w:divBdr>
            </w:div>
            <w:div w:id="550726844">
              <w:marLeft w:val="0"/>
              <w:marRight w:val="0"/>
              <w:marTop w:val="0"/>
              <w:marBottom w:val="0"/>
              <w:divBdr>
                <w:top w:val="none" w:sz="0" w:space="0" w:color="auto"/>
                <w:left w:val="none" w:sz="0" w:space="0" w:color="auto"/>
                <w:bottom w:val="none" w:sz="0" w:space="0" w:color="auto"/>
                <w:right w:val="none" w:sz="0" w:space="0" w:color="auto"/>
              </w:divBdr>
            </w:div>
            <w:div w:id="1058239">
              <w:marLeft w:val="0"/>
              <w:marRight w:val="0"/>
              <w:marTop w:val="0"/>
              <w:marBottom w:val="0"/>
              <w:divBdr>
                <w:top w:val="none" w:sz="0" w:space="0" w:color="auto"/>
                <w:left w:val="none" w:sz="0" w:space="0" w:color="auto"/>
                <w:bottom w:val="none" w:sz="0" w:space="0" w:color="auto"/>
                <w:right w:val="none" w:sz="0" w:space="0" w:color="auto"/>
              </w:divBdr>
            </w:div>
            <w:div w:id="336543190">
              <w:marLeft w:val="0"/>
              <w:marRight w:val="0"/>
              <w:marTop w:val="0"/>
              <w:marBottom w:val="0"/>
              <w:divBdr>
                <w:top w:val="none" w:sz="0" w:space="0" w:color="auto"/>
                <w:left w:val="none" w:sz="0" w:space="0" w:color="auto"/>
                <w:bottom w:val="none" w:sz="0" w:space="0" w:color="auto"/>
                <w:right w:val="none" w:sz="0" w:space="0" w:color="auto"/>
              </w:divBdr>
            </w:div>
            <w:div w:id="1415736092">
              <w:marLeft w:val="0"/>
              <w:marRight w:val="0"/>
              <w:marTop w:val="0"/>
              <w:marBottom w:val="0"/>
              <w:divBdr>
                <w:top w:val="none" w:sz="0" w:space="0" w:color="auto"/>
                <w:left w:val="none" w:sz="0" w:space="0" w:color="auto"/>
                <w:bottom w:val="none" w:sz="0" w:space="0" w:color="auto"/>
                <w:right w:val="none" w:sz="0" w:space="0" w:color="auto"/>
              </w:divBdr>
            </w:div>
            <w:div w:id="768887034">
              <w:marLeft w:val="0"/>
              <w:marRight w:val="0"/>
              <w:marTop w:val="0"/>
              <w:marBottom w:val="0"/>
              <w:divBdr>
                <w:top w:val="none" w:sz="0" w:space="0" w:color="auto"/>
                <w:left w:val="none" w:sz="0" w:space="0" w:color="auto"/>
                <w:bottom w:val="none" w:sz="0" w:space="0" w:color="auto"/>
                <w:right w:val="none" w:sz="0" w:space="0" w:color="auto"/>
              </w:divBdr>
            </w:div>
            <w:div w:id="898789377">
              <w:marLeft w:val="0"/>
              <w:marRight w:val="0"/>
              <w:marTop w:val="0"/>
              <w:marBottom w:val="0"/>
              <w:divBdr>
                <w:top w:val="none" w:sz="0" w:space="0" w:color="auto"/>
                <w:left w:val="none" w:sz="0" w:space="0" w:color="auto"/>
                <w:bottom w:val="none" w:sz="0" w:space="0" w:color="auto"/>
                <w:right w:val="none" w:sz="0" w:space="0" w:color="auto"/>
              </w:divBdr>
            </w:div>
            <w:div w:id="249511717">
              <w:marLeft w:val="0"/>
              <w:marRight w:val="0"/>
              <w:marTop w:val="0"/>
              <w:marBottom w:val="0"/>
              <w:divBdr>
                <w:top w:val="none" w:sz="0" w:space="0" w:color="auto"/>
                <w:left w:val="none" w:sz="0" w:space="0" w:color="auto"/>
                <w:bottom w:val="none" w:sz="0" w:space="0" w:color="auto"/>
                <w:right w:val="none" w:sz="0" w:space="0" w:color="auto"/>
              </w:divBdr>
            </w:div>
            <w:div w:id="274361633">
              <w:marLeft w:val="0"/>
              <w:marRight w:val="0"/>
              <w:marTop w:val="0"/>
              <w:marBottom w:val="0"/>
              <w:divBdr>
                <w:top w:val="none" w:sz="0" w:space="0" w:color="auto"/>
                <w:left w:val="none" w:sz="0" w:space="0" w:color="auto"/>
                <w:bottom w:val="none" w:sz="0" w:space="0" w:color="auto"/>
                <w:right w:val="none" w:sz="0" w:space="0" w:color="auto"/>
              </w:divBdr>
            </w:div>
            <w:div w:id="733354621">
              <w:marLeft w:val="0"/>
              <w:marRight w:val="0"/>
              <w:marTop w:val="0"/>
              <w:marBottom w:val="0"/>
              <w:divBdr>
                <w:top w:val="none" w:sz="0" w:space="0" w:color="auto"/>
                <w:left w:val="none" w:sz="0" w:space="0" w:color="auto"/>
                <w:bottom w:val="none" w:sz="0" w:space="0" w:color="auto"/>
                <w:right w:val="none" w:sz="0" w:space="0" w:color="auto"/>
              </w:divBdr>
            </w:div>
            <w:div w:id="99591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5918">
      <w:bodyDiv w:val="1"/>
      <w:marLeft w:val="0"/>
      <w:marRight w:val="0"/>
      <w:marTop w:val="0"/>
      <w:marBottom w:val="0"/>
      <w:divBdr>
        <w:top w:val="none" w:sz="0" w:space="0" w:color="auto"/>
        <w:left w:val="none" w:sz="0" w:space="0" w:color="auto"/>
        <w:bottom w:val="none" w:sz="0" w:space="0" w:color="auto"/>
        <w:right w:val="none" w:sz="0" w:space="0" w:color="auto"/>
      </w:divBdr>
      <w:divsChild>
        <w:div w:id="212082585">
          <w:marLeft w:val="0"/>
          <w:marRight w:val="0"/>
          <w:marTop w:val="0"/>
          <w:marBottom w:val="0"/>
          <w:divBdr>
            <w:top w:val="none" w:sz="0" w:space="0" w:color="auto"/>
            <w:left w:val="none" w:sz="0" w:space="0" w:color="auto"/>
            <w:bottom w:val="none" w:sz="0" w:space="0" w:color="auto"/>
            <w:right w:val="none" w:sz="0" w:space="0" w:color="auto"/>
          </w:divBdr>
          <w:divsChild>
            <w:div w:id="9850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40190">
      <w:bodyDiv w:val="1"/>
      <w:marLeft w:val="0"/>
      <w:marRight w:val="0"/>
      <w:marTop w:val="0"/>
      <w:marBottom w:val="0"/>
      <w:divBdr>
        <w:top w:val="none" w:sz="0" w:space="0" w:color="auto"/>
        <w:left w:val="none" w:sz="0" w:space="0" w:color="auto"/>
        <w:bottom w:val="none" w:sz="0" w:space="0" w:color="auto"/>
        <w:right w:val="none" w:sz="0" w:space="0" w:color="auto"/>
      </w:divBdr>
      <w:divsChild>
        <w:div w:id="537665543">
          <w:marLeft w:val="0"/>
          <w:marRight w:val="0"/>
          <w:marTop w:val="0"/>
          <w:marBottom w:val="0"/>
          <w:divBdr>
            <w:top w:val="none" w:sz="0" w:space="0" w:color="auto"/>
            <w:left w:val="none" w:sz="0" w:space="0" w:color="auto"/>
            <w:bottom w:val="none" w:sz="0" w:space="0" w:color="auto"/>
            <w:right w:val="none" w:sz="0" w:space="0" w:color="auto"/>
          </w:divBdr>
          <w:divsChild>
            <w:div w:id="6684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4069">
      <w:bodyDiv w:val="1"/>
      <w:marLeft w:val="0"/>
      <w:marRight w:val="0"/>
      <w:marTop w:val="0"/>
      <w:marBottom w:val="0"/>
      <w:divBdr>
        <w:top w:val="none" w:sz="0" w:space="0" w:color="auto"/>
        <w:left w:val="none" w:sz="0" w:space="0" w:color="auto"/>
        <w:bottom w:val="none" w:sz="0" w:space="0" w:color="auto"/>
        <w:right w:val="none" w:sz="0" w:space="0" w:color="auto"/>
      </w:divBdr>
      <w:divsChild>
        <w:div w:id="667371306">
          <w:marLeft w:val="0"/>
          <w:marRight w:val="0"/>
          <w:marTop w:val="0"/>
          <w:marBottom w:val="0"/>
          <w:divBdr>
            <w:top w:val="none" w:sz="0" w:space="0" w:color="auto"/>
            <w:left w:val="none" w:sz="0" w:space="0" w:color="auto"/>
            <w:bottom w:val="none" w:sz="0" w:space="0" w:color="auto"/>
            <w:right w:val="none" w:sz="0" w:space="0" w:color="auto"/>
          </w:divBdr>
          <w:divsChild>
            <w:div w:id="194144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7380">
      <w:bodyDiv w:val="1"/>
      <w:marLeft w:val="0"/>
      <w:marRight w:val="0"/>
      <w:marTop w:val="0"/>
      <w:marBottom w:val="0"/>
      <w:divBdr>
        <w:top w:val="none" w:sz="0" w:space="0" w:color="auto"/>
        <w:left w:val="none" w:sz="0" w:space="0" w:color="auto"/>
        <w:bottom w:val="none" w:sz="0" w:space="0" w:color="auto"/>
        <w:right w:val="none" w:sz="0" w:space="0" w:color="auto"/>
      </w:divBdr>
      <w:divsChild>
        <w:div w:id="93140090">
          <w:marLeft w:val="0"/>
          <w:marRight w:val="0"/>
          <w:marTop w:val="0"/>
          <w:marBottom w:val="0"/>
          <w:divBdr>
            <w:top w:val="none" w:sz="0" w:space="0" w:color="auto"/>
            <w:left w:val="none" w:sz="0" w:space="0" w:color="auto"/>
            <w:bottom w:val="none" w:sz="0" w:space="0" w:color="auto"/>
            <w:right w:val="none" w:sz="0" w:space="0" w:color="auto"/>
          </w:divBdr>
          <w:divsChild>
            <w:div w:id="17571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9514">
      <w:bodyDiv w:val="1"/>
      <w:marLeft w:val="0"/>
      <w:marRight w:val="0"/>
      <w:marTop w:val="0"/>
      <w:marBottom w:val="0"/>
      <w:divBdr>
        <w:top w:val="none" w:sz="0" w:space="0" w:color="auto"/>
        <w:left w:val="none" w:sz="0" w:space="0" w:color="auto"/>
        <w:bottom w:val="none" w:sz="0" w:space="0" w:color="auto"/>
        <w:right w:val="none" w:sz="0" w:space="0" w:color="auto"/>
      </w:divBdr>
    </w:div>
    <w:div w:id="1105224204">
      <w:bodyDiv w:val="1"/>
      <w:marLeft w:val="0"/>
      <w:marRight w:val="0"/>
      <w:marTop w:val="0"/>
      <w:marBottom w:val="0"/>
      <w:divBdr>
        <w:top w:val="none" w:sz="0" w:space="0" w:color="auto"/>
        <w:left w:val="none" w:sz="0" w:space="0" w:color="auto"/>
        <w:bottom w:val="none" w:sz="0" w:space="0" w:color="auto"/>
        <w:right w:val="none" w:sz="0" w:space="0" w:color="auto"/>
      </w:divBdr>
      <w:divsChild>
        <w:div w:id="2025861675">
          <w:marLeft w:val="0"/>
          <w:marRight w:val="0"/>
          <w:marTop w:val="0"/>
          <w:marBottom w:val="0"/>
          <w:divBdr>
            <w:top w:val="none" w:sz="0" w:space="0" w:color="auto"/>
            <w:left w:val="none" w:sz="0" w:space="0" w:color="auto"/>
            <w:bottom w:val="none" w:sz="0" w:space="0" w:color="auto"/>
            <w:right w:val="none" w:sz="0" w:space="0" w:color="auto"/>
          </w:divBdr>
          <w:divsChild>
            <w:div w:id="12880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3059">
      <w:bodyDiv w:val="1"/>
      <w:marLeft w:val="0"/>
      <w:marRight w:val="0"/>
      <w:marTop w:val="0"/>
      <w:marBottom w:val="0"/>
      <w:divBdr>
        <w:top w:val="none" w:sz="0" w:space="0" w:color="auto"/>
        <w:left w:val="none" w:sz="0" w:space="0" w:color="auto"/>
        <w:bottom w:val="none" w:sz="0" w:space="0" w:color="auto"/>
        <w:right w:val="none" w:sz="0" w:space="0" w:color="auto"/>
      </w:divBdr>
    </w:div>
    <w:div w:id="1250310305">
      <w:bodyDiv w:val="1"/>
      <w:marLeft w:val="0"/>
      <w:marRight w:val="0"/>
      <w:marTop w:val="0"/>
      <w:marBottom w:val="0"/>
      <w:divBdr>
        <w:top w:val="none" w:sz="0" w:space="0" w:color="auto"/>
        <w:left w:val="none" w:sz="0" w:space="0" w:color="auto"/>
        <w:bottom w:val="none" w:sz="0" w:space="0" w:color="auto"/>
        <w:right w:val="none" w:sz="0" w:space="0" w:color="auto"/>
      </w:divBdr>
      <w:divsChild>
        <w:div w:id="1913733176">
          <w:marLeft w:val="0"/>
          <w:marRight w:val="0"/>
          <w:marTop w:val="0"/>
          <w:marBottom w:val="0"/>
          <w:divBdr>
            <w:top w:val="none" w:sz="0" w:space="0" w:color="auto"/>
            <w:left w:val="none" w:sz="0" w:space="0" w:color="auto"/>
            <w:bottom w:val="none" w:sz="0" w:space="0" w:color="auto"/>
            <w:right w:val="none" w:sz="0" w:space="0" w:color="auto"/>
          </w:divBdr>
          <w:divsChild>
            <w:div w:id="3738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648">
      <w:bodyDiv w:val="1"/>
      <w:marLeft w:val="0"/>
      <w:marRight w:val="0"/>
      <w:marTop w:val="0"/>
      <w:marBottom w:val="0"/>
      <w:divBdr>
        <w:top w:val="none" w:sz="0" w:space="0" w:color="auto"/>
        <w:left w:val="none" w:sz="0" w:space="0" w:color="auto"/>
        <w:bottom w:val="none" w:sz="0" w:space="0" w:color="auto"/>
        <w:right w:val="none" w:sz="0" w:space="0" w:color="auto"/>
      </w:divBdr>
    </w:div>
    <w:div w:id="1358966853">
      <w:bodyDiv w:val="1"/>
      <w:marLeft w:val="0"/>
      <w:marRight w:val="0"/>
      <w:marTop w:val="0"/>
      <w:marBottom w:val="0"/>
      <w:divBdr>
        <w:top w:val="none" w:sz="0" w:space="0" w:color="auto"/>
        <w:left w:val="none" w:sz="0" w:space="0" w:color="auto"/>
        <w:bottom w:val="none" w:sz="0" w:space="0" w:color="auto"/>
        <w:right w:val="none" w:sz="0" w:space="0" w:color="auto"/>
      </w:divBdr>
      <w:divsChild>
        <w:div w:id="1329020361">
          <w:marLeft w:val="0"/>
          <w:marRight w:val="0"/>
          <w:marTop w:val="0"/>
          <w:marBottom w:val="0"/>
          <w:divBdr>
            <w:top w:val="none" w:sz="0" w:space="0" w:color="auto"/>
            <w:left w:val="none" w:sz="0" w:space="0" w:color="auto"/>
            <w:bottom w:val="none" w:sz="0" w:space="0" w:color="auto"/>
            <w:right w:val="none" w:sz="0" w:space="0" w:color="auto"/>
          </w:divBdr>
          <w:divsChild>
            <w:div w:id="11617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7125">
      <w:bodyDiv w:val="1"/>
      <w:marLeft w:val="0"/>
      <w:marRight w:val="0"/>
      <w:marTop w:val="0"/>
      <w:marBottom w:val="0"/>
      <w:divBdr>
        <w:top w:val="none" w:sz="0" w:space="0" w:color="auto"/>
        <w:left w:val="none" w:sz="0" w:space="0" w:color="auto"/>
        <w:bottom w:val="none" w:sz="0" w:space="0" w:color="auto"/>
        <w:right w:val="none" w:sz="0" w:space="0" w:color="auto"/>
      </w:divBdr>
      <w:divsChild>
        <w:div w:id="1383094223">
          <w:marLeft w:val="0"/>
          <w:marRight w:val="0"/>
          <w:marTop w:val="0"/>
          <w:marBottom w:val="0"/>
          <w:divBdr>
            <w:top w:val="none" w:sz="0" w:space="0" w:color="auto"/>
            <w:left w:val="none" w:sz="0" w:space="0" w:color="auto"/>
            <w:bottom w:val="none" w:sz="0" w:space="0" w:color="auto"/>
            <w:right w:val="none" w:sz="0" w:space="0" w:color="auto"/>
          </w:divBdr>
          <w:divsChild>
            <w:div w:id="14755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19367">
      <w:bodyDiv w:val="1"/>
      <w:marLeft w:val="0"/>
      <w:marRight w:val="0"/>
      <w:marTop w:val="0"/>
      <w:marBottom w:val="0"/>
      <w:divBdr>
        <w:top w:val="none" w:sz="0" w:space="0" w:color="auto"/>
        <w:left w:val="none" w:sz="0" w:space="0" w:color="auto"/>
        <w:bottom w:val="none" w:sz="0" w:space="0" w:color="auto"/>
        <w:right w:val="none" w:sz="0" w:space="0" w:color="auto"/>
      </w:divBdr>
      <w:divsChild>
        <w:div w:id="564221647">
          <w:marLeft w:val="0"/>
          <w:marRight w:val="0"/>
          <w:marTop w:val="0"/>
          <w:marBottom w:val="0"/>
          <w:divBdr>
            <w:top w:val="none" w:sz="0" w:space="0" w:color="auto"/>
            <w:left w:val="none" w:sz="0" w:space="0" w:color="auto"/>
            <w:bottom w:val="none" w:sz="0" w:space="0" w:color="auto"/>
            <w:right w:val="none" w:sz="0" w:space="0" w:color="auto"/>
          </w:divBdr>
          <w:divsChild>
            <w:div w:id="1706521333">
              <w:marLeft w:val="0"/>
              <w:marRight w:val="0"/>
              <w:marTop w:val="0"/>
              <w:marBottom w:val="0"/>
              <w:divBdr>
                <w:top w:val="none" w:sz="0" w:space="0" w:color="auto"/>
                <w:left w:val="none" w:sz="0" w:space="0" w:color="auto"/>
                <w:bottom w:val="none" w:sz="0" w:space="0" w:color="auto"/>
                <w:right w:val="none" w:sz="0" w:space="0" w:color="auto"/>
              </w:divBdr>
            </w:div>
            <w:div w:id="1541015770">
              <w:marLeft w:val="0"/>
              <w:marRight w:val="0"/>
              <w:marTop w:val="0"/>
              <w:marBottom w:val="0"/>
              <w:divBdr>
                <w:top w:val="none" w:sz="0" w:space="0" w:color="auto"/>
                <w:left w:val="none" w:sz="0" w:space="0" w:color="auto"/>
                <w:bottom w:val="none" w:sz="0" w:space="0" w:color="auto"/>
                <w:right w:val="none" w:sz="0" w:space="0" w:color="auto"/>
              </w:divBdr>
            </w:div>
            <w:div w:id="576089194">
              <w:marLeft w:val="0"/>
              <w:marRight w:val="0"/>
              <w:marTop w:val="0"/>
              <w:marBottom w:val="0"/>
              <w:divBdr>
                <w:top w:val="none" w:sz="0" w:space="0" w:color="auto"/>
                <w:left w:val="none" w:sz="0" w:space="0" w:color="auto"/>
                <w:bottom w:val="none" w:sz="0" w:space="0" w:color="auto"/>
                <w:right w:val="none" w:sz="0" w:space="0" w:color="auto"/>
              </w:divBdr>
            </w:div>
            <w:div w:id="1218122691">
              <w:marLeft w:val="0"/>
              <w:marRight w:val="0"/>
              <w:marTop w:val="0"/>
              <w:marBottom w:val="0"/>
              <w:divBdr>
                <w:top w:val="none" w:sz="0" w:space="0" w:color="auto"/>
                <w:left w:val="none" w:sz="0" w:space="0" w:color="auto"/>
                <w:bottom w:val="none" w:sz="0" w:space="0" w:color="auto"/>
                <w:right w:val="none" w:sz="0" w:space="0" w:color="auto"/>
              </w:divBdr>
            </w:div>
            <w:div w:id="953249805">
              <w:marLeft w:val="0"/>
              <w:marRight w:val="0"/>
              <w:marTop w:val="0"/>
              <w:marBottom w:val="0"/>
              <w:divBdr>
                <w:top w:val="none" w:sz="0" w:space="0" w:color="auto"/>
                <w:left w:val="none" w:sz="0" w:space="0" w:color="auto"/>
                <w:bottom w:val="none" w:sz="0" w:space="0" w:color="auto"/>
                <w:right w:val="none" w:sz="0" w:space="0" w:color="auto"/>
              </w:divBdr>
            </w:div>
            <w:div w:id="1553348672">
              <w:marLeft w:val="0"/>
              <w:marRight w:val="0"/>
              <w:marTop w:val="0"/>
              <w:marBottom w:val="0"/>
              <w:divBdr>
                <w:top w:val="none" w:sz="0" w:space="0" w:color="auto"/>
                <w:left w:val="none" w:sz="0" w:space="0" w:color="auto"/>
                <w:bottom w:val="none" w:sz="0" w:space="0" w:color="auto"/>
                <w:right w:val="none" w:sz="0" w:space="0" w:color="auto"/>
              </w:divBdr>
            </w:div>
            <w:div w:id="92675588">
              <w:marLeft w:val="0"/>
              <w:marRight w:val="0"/>
              <w:marTop w:val="0"/>
              <w:marBottom w:val="0"/>
              <w:divBdr>
                <w:top w:val="none" w:sz="0" w:space="0" w:color="auto"/>
                <w:left w:val="none" w:sz="0" w:space="0" w:color="auto"/>
                <w:bottom w:val="none" w:sz="0" w:space="0" w:color="auto"/>
                <w:right w:val="none" w:sz="0" w:space="0" w:color="auto"/>
              </w:divBdr>
            </w:div>
            <w:div w:id="2319315">
              <w:marLeft w:val="0"/>
              <w:marRight w:val="0"/>
              <w:marTop w:val="0"/>
              <w:marBottom w:val="0"/>
              <w:divBdr>
                <w:top w:val="none" w:sz="0" w:space="0" w:color="auto"/>
                <w:left w:val="none" w:sz="0" w:space="0" w:color="auto"/>
                <w:bottom w:val="none" w:sz="0" w:space="0" w:color="auto"/>
                <w:right w:val="none" w:sz="0" w:space="0" w:color="auto"/>
              </w:divBdr>
            </w:div>
            <w:div w:id="1141194997">
              <w:marLeft w:val="0"/>
              <w:marRight w:val="0"/>
              <w:marTop w:val="0"/>
              <w:marBottom w:val="0"/>
              <w:divBdr>
                <w:top w:val="none" w:sz="0" w:space="0" w:color="auto"/>
                <w:left w:val="none" w:sz="0" w:space="0" w:color="auto"/>
                <w:bottom w:val="none" w:sz="0" w:space="0" w:color="auto"/>
                <w:right w:val="none" w:sz="0" w:space="0" w:color="auto"/>
              </w:divBdr>
            </w:div>
            <w:div w:id="298807591">
              <w:marLeft w:val="0"/>
              <w:marRight w:val="0"/>
              <w:marTop w:val="0"/>
              <w:marBottom w:val="0"/>
              <w:divBdr>
                <w:top w:val="none" w:sz="0" w:space="0" w:color="auto"/>
                <w:left w:val="none" w:sz="0" w:space="0" w:color="auto"/>
                <w:bottom w:val="none" w:sz="0" w:space="0" w:color="auto"/>
                <w:right w:val="none" w:sz="0" w:space="0" w:color="auto"/>
              </w:divBdr>
            </w:div>
            <w:div w:id="746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12815">
      <w:bodyDiv w:val="1"/>
      <w:marLeft w:val="0"/>
      <w:marRight w:val="0"/>
      <w:marTop w:val="0"/>
      <w:marBottom w:val="0"/>
      <w:divBdr>
        <w:top w:val="none" w:sz="0" w:space="0" w:color="auto"/>
        <w:left w:val="none" w:sz="0" w:space="0" w:color="auto"/>
        <w:bottom w:val="none" w:sz="0" w:space="0" w:color="auto"/>
        <w:right w:val="none" w:sz="0" w:space="0" w:color="auto"/>
      </w:divBdr>
    </w:div>
    <w:div w:id="1556695538">
      <w:bodyDiv w:val="1"/>
      <w:marLeft w:val="0"/>
      <w:marRight w:val="0"/>
      <w:marTop w:val="0"/>
      <w:marBottom w:val="0"/>
      <w:divBdr>
        <w:top w:val="none" w:sz="0" w:space="0" w:color="auto"/>
        <w:left w:val="none" w:sz="0" w:space="0" w:color="auto"/>
        <w:bottom w:val="none" w:sz="0" w:space="0" w:color="auto"/>
        <w:right w:val="none" w:sz="0" w:space="0" w:color="auto"/>
      </w:divBdr>
      <w:divsChild>
        <w:div w:id="1560676251">
          <w:marLeft w:val="0"/>
          <w:marRight w:val="0"/>
          <w:marTop w:val="0"/>
          <w:marBottom w:val="0"/>
          <w:divBdr>
            <w:top w:val="none" w:sz="0" w:space="0" w:color="auto"/>
            <w:left w:val="none" w:sz="0" w:space="0" w:color="auto"/>
            <w:bottom w:val="none" w:sz="0" w:space="0" w:color="auto"/>
            <w:right w:val="none" w:sz="0" w:space="0" w:color="auto"/>
          </w:divBdr>
          <w:divsChild>
            <w:div w:id="1506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31674">
      <w:bodyDiv w:val="1"/>
      <w:marLeft w:val="0"/>
      <w:marRight w:val="0"/>
      <w:marTop w:val="0"/>
      <w:marBottom w:val="0"/>
      <w:divBdr>
        <w:top w:val="none" w:sz="0" w:space="0" w:color="auto"/>
        <w:left w:val="none" w:sz="0" w:space="0" w:color="auto"/>
        <w:bottom w:val="none" w:sz="0" w:space="0" w:color="auto"/>
        <w:right w:val="none" w:sz="0" w:space="0" w:color="auto"/>
      </w:divBdr>
    </w:div>
    <w:div w:id="1600408326">
      <w:bodyDiv w:val="1"/>
      <w:marLeft w:val="0"/>
      <w:marRight w:val="0"/>
      <w:marTop w:val="0"/>
      <w:marBottom w:val="0"/>
      <w:divBdr>
        <w:top w:val="none" w:sz="0" w:space="0" w:color="auto"/>
        <w:left w:val="none" w:sz="0" w:space="0" w:color="auto"/>
        <w:bottom w:val="none" w:sz="0" w:space="0" w:color="auto"/>
        <w:right w:val="none" w:sz="0" w:space="0" w:color="auto"/>
      </w:divBdr>
      <w:divsChild>
        <w:div w:id="926961372">
          <w:marLeft w:val="0"/>
          <w:marRight w:val="0"/>
          <w:marTop w:val="0"/>
          <w:marBottom w:val="0"/>
          <w:divBdr>
            <w:top w:val="none" w:sz="0" w:space="0" w:color="auto"/>
            <w:left w:val="none" w:sz="0" w:space="0" w:color="auto"/>
            <w:bottom w:val="none" w:sz="0" w:space="0" w:color="auto"/>
            <w:right w:val="none" w:sz="0" w:space="0" w:color="auto"/>
          </w:divBdr>
          <w:divsChild>
            <w:div w:id="642083284">
              <w:marLeft w:val="0"/>
              <w:marRight w:val="0"/>
              <w:marTop w:val="0"/>
              <w:marBottom w:val="0"/>
              <w:divBdr>
                <w:top w:val="none" w:sz="0" w:space="0" w:color="auto"/>
                <w:left w:val="none" w:sz="0" w:space="0" w:color="auto"/>
                <w:bottom w:val="none" w:sz="0" w:space="0" w:color="auto"/>
                <w:right w:val="none" w:sz="0" w:space="0" w:color="auto"/>
              </w:divBdr>
            </w:div>
            <w:div w:id="204223748">
              <w:marLeft w:val="0"/>
              <w:marRight w:val="0"/>
              <w:marTop w:val="0"/>
              <w:marBottom w:val="0"/>
              <w:divBdr>
                <w:top w:val="none" w:sz="0" w:space="0" w:color="auto"/>
                <w:left w:val="none" w:sz="0" w:space="0" w:color="auto"/>
                <w:bottom w:val="none" w:sz="0" w:space="0" w:color="auto"/>
                <w:right w:val="none" w:sz="0" w:space="0" w:color="auto"/>
              </w:divBdr>
            </w:div>
            <w:div w:id="28922192">
              <w:marLeft w:val="0"/>
              <w:marRight w:val="0"/>
              <w:marTop w:val="0"/>
              <w:marBottom w:val="0"/>
              <w:divBdr>
                <w:top w:val="none" w:sz="0" w:space="0" w:color="auto"/>
                <w:left w:val="none" w:sz="0" w:space="0" w:color="auto"/>
                <w:bottom w:val="none" w:sz="0" w:space="0" w:color="auto"/>
                <w:right w:val="none" w:sz="0" w:space="0" w:color="auto"/>
              </w:divBdr>
            </w:div>
            <w:div w:id="90513484">
              <w:marLeft w:val="0"/>
              <w:marRight w:val="0"/>
              <w:marTop w:val="0"/>
              <w:marBottom w:val="0"/>
              <w:divBdr>
                <w:top w:val="none" w:sz="0" w:space="0" w:color="auto"/>
                <w:left w:val="none" w:sz="0" w:space="0" w:color="auto"/>
                <w:bottom w:val="none" w:sz="0" w:space="0" w:color="auto"/>
                <w:right w:val="none" w:sz="0" w:space="0" w:color="auto"/>
              </w:divBdr>
            </w:div>
            <w:div w:id="605307225">
              <w:marLeft w:val="0"/>
              <w:marRight w:val="0"/>
              <w:marTop w:val="0"/>
              <w:marBottom w:val="0"/>
              <w:divBdr>
                <w:top w:val="none" w:sz="0" w:space="0" w:color="auto"/>
                <w:left w:val="none" w:sz="0" w:space="0" w:color="auto"/>
                <w:bottom w:val="none" w:sz="0" w:space="0" w:color="auto"/>
                <w:right w:val="none" w:sz="0" w:space="0" w:color="auto"/>
              </w:divBdr>
            </w:div>
            <w:div w:id="354621417">
              <w:marLeft w:val="0"/>
              <w:marRight w:val="0"/>
              <w:marTop w:val="0"/>
              <w:marBottom w:val="0"/>
              <w:divBdr>
                <w:top w:val="none" w:sz="0" w:space="0" w:color="auto"/>
                <w:left w:val="none" w:sz="0" w:space="0" w:color="auto"/>
                <w:bottom w:val="none" w:sz="0" w:space="0" w:color="auto"/>
                <w:right w:val="none" w:sz="0" w:space="0" w:color="auto"/>
              </w:divBdr>
            </w:div>
            <w:div w:id="1738547891">
              <w:marLeft w:val="0"/>
              <w:marRight w:val="0"/>
              <w:marTop w:val="0"/>
              <w:marBottom w:val="0"/>
              <w:divBdr>
                <w:top w:val="none" w:sz="0" w:space="0" w:color="auto"/>
                <w:left w:val="none" w:sz="0" w:space="0" w:color="auto"/>
                <w:bottom w:val="none" w:sz="0" w:space="0" w:color="auto"/>
                <w:right w:val="none" w:sz="0" w:space="0" w:color="auto"/>
              </w:divBdr>
            </w:div>
            <w:div w:id="1221405401">
              <w:marLeft w:val="0"/>
              <w:marRight w:val="0"/>
              <w:marTop w:val="0"/>
              <w:marBottom w:val="0"/>
              <w:divBdr>
                <w:top w:val="none" w:sz="0" w:space="0" w:color="auto"/>
                <w:left w:val="none" w:sz="0" w:space="0" w:color="auto"/>
                <w:bottom w:val="none" w:sz="0" w:space="0" w:color="auto"/>
                <w:right w:val="none" w:sz="0" w:space="0" w:color="auto"/>
              </w:divBdr>
            </w:div>
            <w:div w:id="1513182664">
              <w:marLeft w:val="0"/>
              <w:marRight w:val="0"/>
              <w:marTop w:val="0"/>
              <w:marBottom w:val="0"/>
              <w:divBdr>
                <w:top w:val="none" w:sz="0" w:space="0" w:color="auto"/>
                <w:left w:val="none" w:sz="0" w:space="0" w:color="auto"/>
                <w:bottom w:val="none" w:sz="0" w:space="0" w:color="auto"/>
                <w:right w:val="none" w:sz="0" w:space="0" w:color="auto"/>
              </w:divBdr>
            </w:div>
            <w:div w:id="2132479991">
              <w:marLeft w:val="0"/>
              <w:marRight w:val="0"/>
              <w:marTop w:val="0"/>
              <w:marBottom w:val="0"/>
              <w:divBdr>
                <w:top w:val="none" w:sz="0" w:space="0" w:color="auto"/>
                <w:left w:val="none" w:sz="0" w:space="0" w:color="auto"/>
                <w:bottom w:val="none" w:sz="0" w:space="0" w:color="auto"/>
                <w:right w:val="none" w:sz="0" w:space="0" w:color="auto"/>
              </w:divBdr>
            </w:div>
            <w:div w:id="288167873">
              <w:marLeft w:val="0"/>
              <w:marRight w:val="0"/>
              <w:marTop w:val="0"/>
              <w:marBottom w:val="0"/>
              <w:divBdr>
                <w:top w:val="none" w:sz="0" w:space="0" w:color="auto"/>
                <w:left w:val="none" w:sz="0" w:space="0" w:color="auto"/>
                <w:bottom w:val="none" w:sz="0" w:space="0" w:color="auto"/>
                <w:right w:val="none" w:sz="0" w:space="0" w:color="auto"/>
              </w:divBdr>
            </w:div>
            <w:div w:id="1718506238">
              <w:marLeft w:val="0"/>
              <w:marRight w:val="0"/>
              <w:marTop w:val="0"/>
              <w:marBottom w:val="0"/>
              <w:divBdr>
                <w:top w:val="none" w:sz="0" w:space="0" w:color="auto"/>
                <w:left w:val="none" w:sz="0" w:space="0" w:color="auto"/>
                <w:bottom w:val="none" w:sz="0" w:space="0" w:color="auto"/>
                <w:right w:val="none" w:sz="0" w:space="0" w:color="auto"/>
              </w:divBdr>
            </w:div>
            <w:div w:id="2133863676">
              <w:marLeft w:val="0"/>
              <w:marRight w:val="0"/>
              <w:marTop w:val="0"/>
              <w:marBottom w:val="0"/>
              <w:divBdr>
                <w:top w:val="none" w:sz="0" w:space="0" w:color="auto"/>
                <w:left w:val="none" w:sz="0" w:space="0" w:color="auto"/>
                <w:bottom w:val="none" w:sz="0" w:space="0" w:color="auto"/>
                <w:right w:val="none" w:sz="0" w:space="0" w:color="auto"/>
              </w:divBdr>
            </w:div>
            <w:div w:id="1492868836">
              <w:marLeft w:val="0"/>
              <w:marRight w:val="0"/>
              <w:marTop w:val="0"/>
              <w:marBottom w:val="0"/>
              <w:divBdr>
                <w:top w:val="none" w:sz="0" w:space="0" w:color="auto"/>
                <w:left w:val="none" w:sz="0" w:space="0" w:color="auto"/>
                <w:bottom w:val="none" w:sz="0" w:space="0" w:color="auto"/>
                <w:right w:val="none" w:sz="0" w:space="0" w:color="auto"/>
              </w:divBdr>
            </w:div>
            <w:div w:id="1858621309">
              <w:marLeft w:val="0"/>
              <w:marRight w:val="0"/>
              <w:marTop w:val="0"/>
              <w:marBottom w:val="0"/>
              <w:divBdr>
                <w:top w:val="none" w:sz="0" w:space="0" w:color="auto"/>
                <w:left w:val="none" w:sz="0" w:space="0" w:color="auto"/>
                <w:bottom w:val="none" w:sz="0" w:space="0" w:color="auto"/>
                <w:right w:val="none" w:sz="0" w:space="0" w:color="auto"/>
              </w:divBdr>
            </w:div>
            <w:div w:id="35736655">
              <w:marLeft w:val="0"/>
              <w:marRight w:val="0"/>
              <w:marTop w:val="0"/>
              <w:marBottom w:val="0"/>
              <w:divBdr>
                <w:top w:val="none" w:sz="0" w:space="0" w:color="auto"/>
                <w:left w:val="none" w:sz="0" w:space="0" w:color="auto"/>
                <w:bottom w:val="none" w:sz="0" w:space="0" w:color="auto"/>
                <w:right w:val="none" w:sz="0" w:space="0" w:color="auto"/>
              </w:divBdr>
            </w:div>
            <w:div w:id="596863065">
              <w:marLeft w:val="0"/>
              <w:marRight w:val="0"/>
              <w:marTop w:val="0"/>
              <w:marBottom w:val="0"/>
              <w:divBdr>
                <w:top w:val="none" w:sz="0" w:space="0" w:color="auto"/>
                <w:left w:val="none" w:sz="0" w:space="0" w:color="auto"/>
                <w:bottom w:val="none" w:sz="0" w:space="0" w:color="auto"/>
                <w:right w:val="none" w:sz="0" w:space="0" w:color="auto"/>
              </w:divBdr>
            </w:div>
            <w:div w:id="1057163692">
              <w:marLeft w:val="0"/>
              <w:marRight w:val="0"/>
              <w:marTop w:val="0"/>
              <w:marBottom w:val="0"/>
              <w:divBdr>
                <w:top w:val="none" w:sz="0" w:space="0" w:color="auto"/>
                <w:left w:val="none" w:sz="0" w:space="0" w:color="auto"/>
                <w:bottom w:val="none" w:sz="0" w:space="0" w:color="auto"/>
                <w:right w:val="none" w:sz="0" w:space="0" w:color="auto"/>
              </w:divBdr>
            </w:div>
            <w:div w:id="308632481">
              <w:marLeft w:val="0"/>
              <w:marRight w:val="0"/>
              <w:marTop w:val="0"/>
              <w:marBottom w:val="0"/>
              <w:divBdr>
                <w:top w:val="none" w:sz="0" w:space="0" w:color="auto"/>
                <w:left w:val="none" w:sz="0" w:space="0" w:color="auto"/>
                <w:bottom w:val="none" w:sz="0" w:space="0" w:color="auto"/>
                <w:right w:val="none" w:sz="0" w:space="0" w:color="auto"/>
              </w:divBdr>
            </w:div>
            <w:div w:id="1137914415">
              <w:marLeft w:val="0"/>
              <w:marRight w:val="0"/>
              <w:marTop w:val="0"/>
              <w:marBottom w:val="0"/>
              <w:divBdr>
                <w:top w:val="none" w:sz="0" w:space="0" w:color="auto"/>
                <w:left w:val="none" w:sz="0" w:space="0" w:color="auto"/>
                <w:bottom w:val="none" w:sz="0" w:space="0" w:color="auto"/>
                <w:right w:val="none" w:sz="0" w:space="0" w:color="auto"/>
              </w:divBdr>
            </w:div>
            <w:div w:id="1162432550">
              <w:marLeft w:val="0"/>
              <w:marRight w:val="0"/>
              <w:marTop w:val="0"/>
              <w:marBottom w:val="0"/>
              <w:divBdr>
                <w:top w:val="none" w:sz="0" w:space="0" w:color="auto"/>
                <w:left w:val="none" w:sz="0" w:space="0" w:color="auto"/>
                <w:bottom w:val="none" w:sz="0" w:space="0" w:color="auto"/>
                <w:right w:val="none" w:sz="0" w:space="0" w:color="auto"/>
              </w:divBdr>
            </w:div>
            <w:div w:id="1753625350">
              <w:marLeft w:val="0"/>
              <w:marRight w:val="0"/>
              <w:marTop w:val="0"/>
              <w:marBottom w:val="0"/>
              <w:divBdr>
                <w:top w:val="none" w:sz="0" w:space="0" w:color="auto"/>
                <w:left w:val="none" w:sz="0" w:space="0" w:color="auto"/>
                <w:bottom w:val="none" w:sz="0" w:space="0" w:color="auto"/>
                <w:right w:val="none" w:sz="0" w:space="0" w:color="auto"/>
              </w:divBdr>
            </w:div>
            <w:div w:id="1978030292">
              <w:marLeft w:val="0"/>
              <w:marRight w:val="0"/>
              <w:marTop w:val="0"/>
              <w:marBottom w:val="0"/>
              <w:divBdr>
                <w:top w:val="none" w:sz="0" w:space="0" w:color="auto"/>
                <w:left w:val="none" w:sz="0" w:space="0" w:color="auto"/>
                <w:bottom w:val="none" w:sz="0" w:space="0" w:color="auto"/>
                <w:right w:val="none" w:sz="0" w:space="0" w:color="auto"/>
              </w:divBdr>
            </w:div>
            <w:div w:id="1779566293">
              <w:marLeft w:val="0"/>
              <w:marRight w:val="0"/>
              <w:marTop w:val="0"/>
              <w:marBottom w:val="0"/>
              <w:divBdr>
                <w:top w:val="none" w:sz="0" w:space="0" w:color="auto"/>
                <w:left w:val="none" w:sz="0" w:space="0" w:color="auto"/>
                <w:bottom w:val="none" w:sz="0" w:space="0" w:color="auto"/>
                <w:right w:val="none" w:sz="0" w:space="0" w:color="auto"/>
              </w:divBdr>
            </w:div>
            <w:div w:id="567570976">
              <w:marLeft w:val="0"/>
              <w:marRight w:val="0"/>
              <w:marTop w:val="0"/>
              <w:marBottom w:val="0"/>
              <w:divBdr>
                <w:top w:val="none" w:sz="0" w:space="0" w:color="auto"/>
                <w:left w:val="none" w:sz="0" w:space="0" w:color="auto"/>
                <w:bottom w:val="none" w:sz="0" w:space="0" w:color="auto"/>
                <w:right w:val="none" w:sz="0" w:space="0" w:color="auto"/>
              </w:divBdr>
            </w:div>
            <w:div w:id="1421103275">
              <w:marLeft w:val="0"/>
              <w:marRight w:val="0"/>
              <w:marTop w:val="0"/>
              <w:marBottom w:val="0"/>
              <w:divBdr>
                <w:top w:val="none" w:sz="0" w:space="0" w:color="auto"/>
                <w:left w:val="none" w:sz="0" w:space="0" w:color="auto"/>
                <w:bottom w:val="none" w:sz="0" w:space="0" w:color="auto"/>
                <w:right w:val="none" w:sz="0" w:space="0" w:color="auto"/>
              </w:divBdr>
            </w:div>
            <w:div w:id="1635866705">
              <w:marLeft w:val="0"/>
              <w:marRight w:val="0"/>
              <w:marTop w:val="0"/>
              <w:marBottom w:val="0"/>
              <w:divBdr>
                <w:top w:val="none" w:sz="0" w:space="0" w:color="auto"/>
                <w:left w:val="none" w:sz="0" w:space="0" w:color="auto"/>
                <w:bottom w:val="none" w:sz="0" w:space="0" w:color="auto"/>
                <w:right w:val="none" w:sz="0" w:space="0" w:color="auto"/>
              </w:divBdr>
            </w:div>
            <w:div w:id="1087652141">
              <w:marLeft w:val="0"/>
              <w:marRight w:val="0"/>
              <w:marTop w:val="0"/>
              <w:marBottom w:val="0"/>
              <w:divBdr>
                <w:top w:val="none" w:sz="0" w:space="0" w:color="auto"/>
                <w:left w:val="none" w:sz="0" w:space="0" w:color="auto"/>
                <w:bottom w:val="none" w:sz="0" w:space="0" w:color="auto"/>
                <w:right w:val="none" w:sz="0" w:space="0" w:color="auto"/>
              </w:divBdr>
            </w:div>
            <w:div w:id="2057511579">
              <w:marLeft w:val="0"/>
              <w:marRight w:val="0"/>
              <w:marTop w:val="0"/>
              <w:marBottom w:val="0"/>
              <w:divBdr>
                <w:top w:val="none" w:sz="0" w:space="0" w:color="auto"/>
                <w:left w:val="none" w:sz="0" w:space="0" w:color="auto"/>
                <w:bottom w:val="none" w:sz="0" w:space="0" w:color="auto"/>
                <w:right w:val="none" w:sz="0" w:space="0" w:color="auto"/>
              </w:divBdr>
            </w:div>
            <w:div w:id="330109306">
              <w:marLeft w:val="0"/>
              <w:marRight w:val="0"/>
              <w:marTop w:val="0"/>
              <w:marBottom w:val="0"/>
              <w:divBdr>
                <w:top w:val="none" w:sz="0" w:space="0" w:color="auto"/>
                <w:left w:val="none" w:sz="0" w:space="0" w:color="auto"/>
                <w:bottom w:val="none" w:sz="0" w:space="0" w:color="auto"/>
                <w:right w:val="none" w:sz="0" w:space="0" w:color="auto"/>
              </w:divBdr>
            </w:div>
            <w:div w:id="2059091409">
              <w:marLeft w:val="0"/>
              <w:marRight w:val="0"/>
              <w:marTop w:val="0"/>
              <w:marBottom w:val="0"/>
              <w:divBdr>
                <w:top w:val="none" w:sz="0" w:space="0" w:color="auto"/>
                <w:left w:val="none" w:sz="0" w:space="0" w:color="auto"/>
                <w:bottom w:val="none" w:sz="0" w:space="0" w:color="auto"/>
                <w:right w:val="none" w:sz="0" w:space="0" w:color="auto"/>
              </w:divBdr>
            </w:div>
            <w:div w:id="536088861">
              <w:marLeft w:val="0"/>
              <w:marRight w:val="0"/>
              <w:marTop w:val="0"/>
              <w:marBottom w:val="0"/>
              <w:divBdr>
                <w:top w:val="none" w:sz="0" w:space="0" w:color="auto"/>
                <w:left w:val="none" w:sz="0" w:space="0" w:color="auto"/>
                <w:bottom w:val="none" w:sz="0" w:space="0" w:color="auto"/>
                <w:right w:val="none" w:sz="0" w:space="0" w:color="auto"/>
              </w:divBdr>
            </w:div>
            <w:div w:id="142697821">
              <w:marLeft w:val="0"/>
              <w:marRight w:val="0"/>
              <w:marTop w:val="0"/>
              <w:marBottom w:val="0"/>
              <w:divBdr>
                <w:top w:val="none" w:sz="0" w:space="0" w:color="auto"/>
                <w:left w:val="none" w:sz="0" w:space="0" w:color="auto"/>
                <w:bottom w:val="none" w:sz="0" w:space="0" w:color="auto"/>
                <w:right w:val="none" w:sz="0" w:space="0" w:color="auto"/>
              </w:divBdr>
            </w:div>
            <w:div w:id="1016034748">
              <w:marLeft w:val="0"/>
              <w:marRight w:val="0"/>
              <w:marTop w:val="0"/>
              <w:marBottom w:val="0"/>
              <w:divBdr>
                <w:top w:val="none" w:sz="0" w:space="0" w:color="auto"/>
                <w:left w:val="none" w:sz="0" w:space="0" w:color="auto"/>
                <w:bottom w:val="none" w:sz="0" w:space="0" w:color="auto"/>
                <w:right w:val="none" w:sz="0" w:space="0" w:color="auto"/>
              </w:divBdr>
            </w:div>
            <w:div w:id="1748528215">
              <w:marLeft w:val="0"/>
              <w:marRight w:val="0"/>
              <w:marTop w:val="0"/>
              <w:marBottom w:val="0"/>
              <w:divBdr>
                <w:top w:val="none" w:sz="0" w:space="0" w:color="auto"/>
                <w:left w:val="none" w:sz="0" w:space="0" w:color="auto"/>
                <w:bottom w:val="none" w:sz="0" w:space="0" w:color="auto"/>
                <w:right w:val="none" w:sz="0" w:space="0" w:color="auto"/>
              </w:divBdr>
            </w:div>
            <w:div w:id="1817985522">
              <w:marLeft w:val="0"/>
              <w:marRight w:val="0"/>
              <w:marTop w:val="0"/>
              <w:marBottom w:val="0"/>
              <w:divBdr>
                <w:top w:val="none" w:sz="0" w:space="0" w:color="auto"/>
                <w:left w:val="none" w:sz="0" w:space="0" w:color="auto"/>
                <w:bottom w:val="none" w:sz="0" w:space="0" w:color="auto"/>
                <w:right w:val="none" w:sz="0" w:space="0" w:color="auto"/>
              </w:divBdr>
            </w:div>
            <w:div w:id="2015304386">
              <w:marLeft w:val="0"/>
              <w:marRight w:val="0"/>
              <w:marTop w:val="0"/>
              <w:marBottom w:val="0"/>
              <w:divBdr>
                <w:top w:val="none" w:sz="0" w:space="0" w:color="auto"/>
                <w:left w:val="none" w:sz="0" w:space="0" w:color="auto"/>
                <w:bottom w:val="none" w:sz="0" w:space="0" w:color="auto"/>
                <w:right w:val="none" w:sz="0" w:space="0" w:color="auto"/>
              </w:divBdr>
            </w:div>
            <w:div w:id="208998277">
              <w:marLeft w:val="0"/>
              <w:marRight w:val="0"/>
              <w:marTop w:val="0"/>
              <w:marBottom w:val="0"/>
              <w:divBdr>
                <w:top w:val="none" w:sz="0" w:space="0" w:color="auto"/>
                <w:left w:val="none" w:sz="0" w:space="0" w:color="auto"/>
                <w:bottom w:val="none" w:sz="0" w:space="0" w:color="auto"/>
                <w:right w:val="none" w:sz="0" w:space="0" w:color="auto"/>
              </w:divBdr>
            </w:div>
            <w:div w:id="1574048947">
              <w:marLeft w:val="0"/>
              <w:marRight w:val="0"/>
              <w:marTop w:val="0"/>
              <w:marBottom w:val="0"/>
              <w:divBdr>
                <w:top w:val="none" w:sz="0" w:space="0" w:color="auto"/>
                <w:left w:val="none" w:sz="0" w:space="0" w:color="auto"/>
                <w:bottom w:val="none" w:sz="0" w:space="0" w:color="auto"/>
                <w:right w:val="none" w:sz="0" w:space="0" w:color="auto"/>
              </w:divBdr>
            </w:div>
            <w:div w:id="911280149">
              <w:marLeft w:val="0"/>
              <w:marRight w:val="0"/>
              <w:marTop w:val="0"/>
              <w:marBottom w:val="0"/>
              <w:divBdr>
                <w:top w:val="none" w:sz="0" w:space="0" w:color="auto"/>
                <w:left w:val="none" w:sz="0" w:space="0" w:color="auto"/>
                <w:bottom w:val="none" w:sz="0" w:space="0" w:color="auto"/>
                <w:right w:val="none" w:sz="0" w:space="0" w:color="auto"/>
              </w:divBdr>
            </w:div>
            <w:div w:id="326054919">
              <w:marLeft w:val="0"/>
              <w:marRight w:val="0"/>
              <w:marTop w:val="0"/>
              <w:marBottom w:val="0"/>
              <w:divBdr>
                <w:top w:val="none" w:sz="0" w:space="0" w:color="auto"/>
                <w:left w:val="none" w:sz="0" w:space="0" w:color="auto"/>
                <w:bottom w:val="none" w:sz="0" w:space="0" w:color="auto"/>
                <w:right w:val="none" w:sz="0" w:space="0" w:color="auto"/>
              </w:divBdr>
            </w:div>
            <w:div w:id="96144485">
              <w:marLeft w:val="0"/>
              <w:marRight w:val="0"/>
              <w:marTop w:val="0"/>
              <w:marBottom w:val="0"/>
              <w:divBdr>
                <w:top w:val="none" w:sz="0" w:space="0" w:color="auto"/>
                <w:left w:val="none" w:sz="0" w:space="0" w:color="auto"/>
                <w:bottom w:val="none" w:sz="0" w:space="0" w:color="auto"/>
                <w:right w:val="none" w:sz="0" w:space="0" w:color="auto"/>
              </w:divBdr>
            </w:div>
            <w:div w:id="2028211781">
              <w:marLeft w:val="0"/>
              <w:marRight w:val="0"/>
              <w:marTop w:val="0"/>
              <w:marBottom w:val="0"/>
              <w:divBdr>
                <w:top w:val="none" w:sz="0" w:space="0" w:color="auto"/>
                <w:left w:val="none" w:sz="0" w:space="0" w:color="auto"/>
                <w:bottom w:val="none" w:sz="0" w:space="0" w:color="auto"/>
                <w:right w:val="none" w:sz="0" w:space="0" w:color="auto"/>
              </w:divBdr>
            </w:div>
            <w:div w:id="11539850">
              <w:marLeft w:val="0"/>
              <w:marRight w:val="0"/>
              <w:marTop w:val="0"/>
              <w:marBottom w:val="0"/>
              <w:divBdr>
                <w:top w:val="none" w:sz="0" w:space="0" w:color="auto"/>
                <w:left w:val="none" w:sz="0" w:space="0" w:color="auto"/>
                <w:bottom w:val="none" w:sz="0" w:space="0" w:color="auto"/>
                <w:right w:val="none" w:sz="0" w:space="0" w:color="auto"/>
              </w:divBdr>
            </w:div>
            <w:div w:id="1627857003">
              <w:marLeft w:val="0"/>
              <w:marRight w:val="0"/>
              <w:marTop w:val="0"/>
              <w:marBottom w:val="0"/>
              <w:divBdr>
                <w:top w:val="none" w:sz="0" w:space="0" w:color="auto"/>
                <w:left w:val="none" w:sz="0" w:space="0" w:color="auto"/>
                <w:bottom w:val="none" w:sz="0" w:space="0" w:color="auto"/>
                <w:right w:val="none" w:sz="0" w:space="0" w:color="auto"/>
              </w:divBdr>
            </w:div>
            <w:div w:id="1106852149">
              <w:marLeft w:val="0"/>
              <w:marRight w:val="0"/>
              <w:marTop w:val="0"/>
              <w:marBottom w:val="0"/>
              <w:divBdr>
                <w:top w:val="none" w:sz="0" w:space="0" w:color="auto"/>
                <w:left w:val="none" w:sz="0" w:space="0" w:color="auto"/>
                <w:bottom w:val="none" w:sz="0" w:space="0" w:color="auto"/>
                <w:right w:val="none" w:sz="0" w:space="0" w:color="auto"/>
              </w:divBdr>
            </w:div>
            <w:div w:id="1300570674">
              <w:marLeft w:val="0"/>
              <w:marRight w:val="0"/>
              <w:marTop w:val="0"/>
              <w:marBottom w:val="0"/>
              <w:divBdr>
                <w:top w:val="none" w:sz="0" w:space="0" w:color="auto"/>
                <w:left w:val="none" w:sz="0" w:space="0" w:color="auto"/>
                <w:bottom w:val="none" w:sz="0" w:space="0" w:color="auto"/>
                <w:right w:val="none" w:sz="0" w:space="0" w:color="auto"/>
              </w:divBdr>
            </w:div>
            <w:div w:id="1526627260">
              <w:marLeft w:val="0"/>
              <w:marRight w:val="0"/>
              <w:marTop w:val="0"/>
              <w:marBottom w:val="0"/>
              <w:divBdr>
                <w:top w:val="none" w:sz="0" w:space="0" w:color="auto"/>
                <w:left w:val="none" w:sz="0" w:space="0" w:color="auto"/>
                <w:bottom w:val="none" w:sz="0" w:space="0" w:color="auto"/>
                <w:right w:val="none" w:sz="0" w:space="0" w:color="auto"/>
              </w:divBdr>
            </w:div>
            <w:div w:id="9647809">
              <w:marLeft w:val="0"/>
              <w:marRight w:val="0"/>
              <w:marTop w:val="0"/>
              <w:marBottom w:val="0"/>
              <w:divBdr>
                <w:top w:val="none" w:sz="0" w:space="0" w:color="auto"/>
                <w:left w:val="none" w:sz="0" w:space="0" w:color="auto"/>
                <w:bottom w:val="none" w:sz="0" w:space="0" w:color="auto"/>
                <w:right w:val="none" w:sz="0" w:space="0" w:color="auto"/>
              </w:divBdr>
            </w:div>
            <w:div w:id="571235939">
              <w:marLeft w:val="0"/>
              <w:marRight w:val="0"/>
              <w:marTop w:val="0"/>
              <w:marBottom w:val="0"/>
              <w:divBdr>
                <w:top w:val="none" w:sz="0" w:space="0" w:color="auto"/>
                <w:left w:val="none" w:sz="0" w:space="0" w:color="auto"/>
                <w:bottom w:val="none" w:sz="0" w:space="0" w:color="auto"/>
                <w:right w:val="none" w:sz="0" w:space="0" w:color="auto"/>
              </w:divBdr>
            </w:div>
            <w:div w:id="594099719">
              <w:marLeft w:val="0"/>
              <w:marRight w:val="0"/>
              <w:marTop w:val="0"/>
              <w:marBottom w:val="0"/>
              <w:divBdr>
                <w:top w:val="none" w:sz="0" w:space="0" w:color="auto"/>
                <w:left w:val="none" w:sz="0" w:space="0" w:color="auto"/>
                <w:bottom w:val="none" w:sz="0" w:space="0" w:color="auto"/>
                <w:right w:val="none" w:sz="0" w:space="0" w:color="auto"/>
              </w:divBdr>
            </w:div>
            <w:div w:id="525367930">
              <w:marLeft w:val="0"/>
              <w:marRight w:val="0"/>
              <w:marTop w:val="0"/>
              <w:marBottom w:val="0"/>
              <w:divBdr>
                <w:top w:val="none" w:sz="0" w:space="0" w:color="auto"/>
                <w:left w:val="none" w:sz="0" w:space="0" w:color="auto"/>
                <w:bottom w:val="none" w:sz="0" w:space="0" w:color="auto"/>
                <w:right w:val="none" w:sz="0" w:space="0" w:color="auto"/>
              </w:divBdr>
            </w:div>
            <w:div w:id="1500730869">
              <w:marLeft w:val="0"/>
              <w:marRight w:val="0"/>
              <w:marTop w:val="0"/>
              <w:marBottom w:val="0"/>
              <w:divBdr>
                <w:top w:val="none" w:sz="0" w:space="0" w:color="auto"/>
                <w:left w:val="none" w:sz="0" w:space="0" w:color="auto"/>
                <w:bottom w:val="none" w:sz="0" w:space="0" w:color="auto"/>
                <w:right w:val="none" w:sz="0" w:space="0" w:color="auto"/>
              </w:divBdr>
            </w:div>
            <w:div w:id="647367775">
              <w:marLeft w:val="0"/>
              <w:marRight w:val="0"/>
              <w:marTop w:val="0"/>
              <w:marBottom w:val="0"/>
              <w:divBdr>
                <w:top w:val="none" w:sz="0" w:space="0" w:color="auto"/>
                <w:left w:val="none" w:sz="0" w:space="0" w:color="auto"/>
                <w:bottom w:val="none" w:sz="0" w:space="0" w:color="auto"/>
                <w:right w:val="none" w:sz="0" w:space="0" w:color="auto"/>
              </w:divBdr>
            </w:div>
            <w:div w:id="561332269">
              <w:marLeft w:val="0"/>
              <w:marRight w:val="0"/>
              <w:marTop w:val="0"/>
              <w:marBottom w:val="0"/>
              <w:divBdr>
                <w:top w:val="none" w:sz="0" w:space="0" w:color="auto"/>
                <w:left w:val="none" w:sz="0" w:space="0" w:color="auto"/>
                <w:bottom w:val="none" w:sz="0" w:space="0" w:color="auto"/>
                <w:right w:val="none" w:sz="0" w:space="0" w:color="auto"/>
              </w:divBdr>
            </w:div>
            <w:div w:id="621419341">
              <w:marLeft w:val="0"/>
              <w:marRight w:val="0"/>
              <w:marTop w:val="0"/>
              <w:marBottom w:val="0"/>
              <w:divBdr>
                <w:top w:val="none" w:sz="0" w:space="0" w:color="auto"/>
                <w:left w:val="none" w:sz="0" w:space="0" w:color="auto"/>
                <w:bottom w:val="none" w:sz="0" w:space="0" w:color="auto"/>
                <w:right w:val="none" w:sz="0" w:space="0" w:color="auto"/>
              </w:divBdr>
            </w:div>
            <w:div w:id="1508402332">
              <w:marLeft w:val="0"/>
              <w:marRight w:val="0"/>
              <w:marTop w:val="0"/>
              <w:marBottom w:val="0"/>
              <w:divBdr>
                <w:top w:val="none" w:sz="0" w:space="0" w:color="auto"/>
                <w:left w:val="none" w:sz="0" w:space="0" w:color="auto"/>
                <w:bottom w:val="none" w:sz="0" w:space="0" w:color="auto"/>
                <w:right w:val="none" w:sz="0" w:space="0" w:color="auto"/>
              </w:divBdr>
            </w:div>
            <w:div w:id="1382896681">
              <w:marLeft w:val="0"/>
              <w:marRight w:val="0"/>
              <w:marTop w:val="0"/>
              <w:marBottom w:val="0"/>
              <w:divBdr>
                <w:top w:val="none" w:sz="0" w:space="0" w:color="auto"/>
                <w:left w:val="none" w:sz="0" w:space="0" w:color="auto"/>
                <w:bottom w:val="none" w:sz="0" w:space="0" w:color="auto"/>
                <w:right w:val="none" w:sz="0" w:space="0" w:color="auto"/>
              </w:divBdr>
            </w:div>
            <w:div w:id="1430346394">
              <w:marLeft w:val="0"/>
              <w:marRight w:val="0"/>
              <w:marTop w:val="0"/>
              <w:marBottom w:val="0"/>
              <w:divBdr>
                <w:top w:val="none" w:sz="0" w:space="0" w:color="auto"/>
                <w:left w:val="none" w:sz="0" w:space="0" w:color="auto"/>
                <w:bottom w:val="none" w:sz="0" w:space="0" w:color="auto"/>
                <w:right w:val="none" w:sz="0" w:space="0" w:color="auto"/>
              </w:divBdr>
            </w:div>
            <w:div w:id="1865827385">
              <w:marLeft w:val="0"/>
              <w:marRight w:val="0"/>
              <w:marTop w:val="0"/>
              <w:marBottom w:val="0"/>
              <w:divBdr>
                <w:top w:val="none" w:sz="0" w:space="0" w:color="auto"/>
                <w:left w:val="none" w:sz="0" w:space="0" w:color="auto"/>
                <w:bottom w:val="none" w:sz="0" w:space="0" w:color="auto"/>
                <w:right w:val="none" w:sz="0" w:space="0" w:color="auto"/>
              </w:divBdr>
            </w:div>
            <w:div w:id="1362048519">
              <w:marLeft w:val="0"/>
              <w:marRight w:val="0"/>
              <w:marTop w:val="0"/>
              <w:marBottom w:val="0"/>
              <w:divBdr>
                <w:top w:val="none" w:sz="0" w:space="0" w:color="auto"/>
                <w:left w:val="none" w:sz="0" w:space="0" w:color="auto"/>
                <w:bottom w:val="none" w:sz="0" w:space="0" w:color="auto"/>
                <w:right w:val="none" w:sz="0" w:space="0" w:color="auto"/>
              </w:divBdr>
            </w:div>
            <w:div w:id="1233389167">
              <w:marLeft w:val="0"/>
              <w:marRight w:val="0"/>
              <w:marTop w:val="0"/>
              <w:marBottom w:val="0"/>
              <w:divBdr>
                <w:top w:val="none" w:sz="0" w:space="0" w:color="auto"/>
                <w:left w:val="none" w:sz="0" w:space="0" w:color="auto"/>
                <w:bottom w:val="none" w:sz="0" w:space="0" w:color="auto"/>
                <w:right w:val="none" w:sz="0" w:space="0" w:color="auto"/>
              </w:divBdr>
            </w:div>
            <w:div w:id="1540439189">
              <w:marLeft w:val="0"/>
              <w:marRight w:val="0"/>
              <w:marTop w:val="0"/>
              <w:marBottom w:val="0"/>
              <w:divBdr>
                <w:top w:val="none" w:sz="0" w:space="0" w:color="auto"/>
                <w:left w:val="none" w:sz="0" w:space="0" w:color="auto"/>
                <w:bottom w:val="none" w:sz="0" w:space="0" w:color="auto"/>
                <w:right w:val="none" w:sz="0" w:space="0" w:color="auto"/>
              </w:divBdr>
            </w:div>
            <w:div w:id="1215198441">
              <w:marLeft w:val="0"/>
              <w:marRight w:val="0"/>
              <w:marTop w:val="0"/>
              <w:marBottom w:val="0"/>
              <w:divBdr>
                <w:top w:val="none" w:sz="0" w:space="0" w:color="auto"/>
                <w:left w:val="none" w:sz="0" w:space="0" w:color="auto"/>
                <w:bottom w:val="none" w:sz="0" w:space="0" w:color="auto"/>
                <w:right w:val="none" w:sz="0" w:space="0" w:color="auto"/>
              </w:divBdr>
            </w:div>
            <w:div w:id="932323463">
              <w:marLeft w:val="0"/>
              <w:marRight w:val="0"/>
              <w:marTop w:val="0"/>
              <w:marBottom w:val="0"/>
              <w:divBdr>
                <w:top w:val="none" w:sz="0" w:space="0" w:color="auto"/>
                <w:left w:val="none" w:sz="0" w:space="0" w:color="auto"/>
                <w:bottom w:val="none" w:sz="0" w:space="0" w:color="auto"/>
                <w:right w:val="none" w:sz="0" w:space="0" w:color="auto"/>
              </w:divBdr>
            </w:div>
            <w:div w:id="1668167676">
              <w:marLeft w:val="0"/>
              <w:marRight w:val="0"/>
              <w:marTop w:val="0"/>
              <w:marBottom w:val="0"/>
              <w:divBdr>
                <w:top w:val="none" w:sz="0" w:space="0" w:color="auto"/>
                <w:left w:val="none" w:sz="0" w:space="0" w:color="auto"/>
                <w:bottom w:val="none" w:sz="0" w:space="0" w:color="auto"/>
                <w:right w:val="none" w:sz="0" w:space="0" w:color="auto"/>
              </w:divBdr>
            </w:div>
            <w:div w:id="1602954107">
              <w:marLeft w:val="0"/>
              <w:marRight w:val="0"/>
              <w:marTop w:val="0"/>
              <w:marBottom w:val="0"/>
              <w:divBdr>
                <w:top w:val="none" w:sz="0" w:space="0" w:color="auto"/>
                <w:left w:val="none" w:sz="0" w:space="0" w:color="auto"/>
                <w:bottom w:val="none" w:sz="0" w:space="0" w:color="auto"/>
                <w:right w:val="none" w:sz="0" w:space="0" w:color="auto"/>
              </w:divBdr>
            </w:div>
            <w:div w:id="971132882">
              <w:marLeft w:val="0"/>
              <w:marRight w:val="0"/>
              <w:marTop w:val="0"/>
              <w:marBottom w:val="0"/>
              <w:divBdr>
                <w:top w:val="none" w:sz="0" w:space="0" w:color="auto"/>
                <w:left w:val="none" w:sz="0" w:space="0" w:color="auto"/>
                <w:bottom w:val="none" w:sz="0" w:space="0" w:color="auto"/>
                <w:right w:val="none" w:sz="0" w:space="0" w:color="auto"/>
              </w:divBdr>
            </w:div>
            <w:div w:id="1578324286">
              <w:marLeft w:val="0"/>
              <w:marRight w:val="0"/>
              <w:marTop w:val="0"/>
              <w:marBottom w:val="0"/>
              <w:divBdr>
                <w:top w:val="none" w:sz="0" w:space="0" w:color="auto"/>
                <w:left w:val="none" w:sz="0" w:space="0" w:color="auto"/>
                <w:bottom w:val="none" w:sz="0" w:space="0" w:color="auto"/>
                <w:right w:val="none" w:sz="0" w:space="0" w:color="auto"/>
              </w:divBdr>
            </w:div>
            <w:div w:id="1290626679">
              <w:marLeft w:val="0"/>
              <w:marRight w:val="0"/>
              <w:marTop w:val="0"/>
              <w:marBottom w:val="0"/>
              <w:divBdr>
                <w:top w:val="none" w:sz="0" w:space="0" w:color="auto"/>
                <w:left w:val="none" w:sz="0" w:space="0" w:color="auto"/>
                <w:bottom w:val="none" w:sz="0" w:space="0" w:color="auto"/>
                <w:right w:val="none" w:sz="0" w:space="0" w:color="auto"/>
              </w:divBdr>
            </w:div>
            <w:div w:id="21519295">
              <w:marLeft w:val="0"/>
              <w:marRight w:val="0"/>
              <w:marTop w:val="0"/>
              <w:marBottom w:val="0"/>
              <w:divBdr>
                <w:top w:val="none" w:sz="0" w:space="0" w:color="auto"/>
                <w:left w:val="none" w:sz="0" w:space="0" w:color="auto"/>
                <w:bottom w:val="none" w:sz="0" w:space="0" w:color="auto"/>
                <w:right w:val="none" w:sz="0" w:space="0" w:color="auto"/>
              </w:divBdr>
            </w:div>
            <w:div w:id="1408649452">
              <w:marLeft w:val="0"/>
              <w:marRight w:val="0"/>
              <w:marTop w:val="0"/>
              <w:marBottom w:val="0"/>
              <w:divBdr>
                <w:top w:val="none" w:sz="0" w:space="0" w:color="auto"/>
                <w:left w:val="none" w:sz="0" w:space="0" w:color="auto"/>
                <w:bottom w:val="none" w:sz="0" w:space="0" w:color="auto"/>
                <w:right w:val="none" w:sz="0" w:space="0" w:color="auto"/>
              </w:divBdr>
            </w:div>
            <w:div w:id="604075945">
              <w:marLeft w:val="0"/>
              <w:marRight w:val="0"/>
              <w:marTop w:val="0"/>
              <w:marBottom w:val="0"/>
              <w:divBdr>
                <w:top w:val="none" w:sz="0" w:space="0" w:color="auto"/>
                <w:left w:val="none" w:sz="0" w:space="0" w:color="auto"/>
                <w:bottom w:val="none" w:sz="0" w:space="0" w:color="auto"/>
                <w:right w:val="none" w:sz="0" w:space="0" w:color="auto"/>
              </w:divBdr>
            </w:div>
            <w:div w:id="760949430">
              <w:marLeft w:val="0"/>
              <w:marRight w:val="0"/>
              <w:marTop w:val="0"/>
              <w:marBottom w:val="0"/>
              <w:divBdr>
                <w:top w:val="none" w:sz="0" w:space="0" w:color="auto"/>
                <w:left w:val="none" w:sz="0" w:space="0" w:color="auto"/>
                <w:bottom w:val="none" w:sz="0" w:space="0" w:color="auto"/>
                <w:right w:val="none" w:sz="0" w:space="0" w:color="auto"/>
              </w:divBdr>
            </w:div>
            <w:div w:id="596407612">
              <w:marLeft w:val="0"/>
              <w:marRight w:val="0"/>
              <w:marTop w:val="0"/>
              <w:marBottom w:val="0"/>
              <w:divBdr>
                <w:top w:val="none" w:sz="0" w:space="0" w:color="auto"/>
                <w:left w:val="none" w:sz="0" w:space="0" w:color="auto"/>
                <w:bottom w:val="none" w:sz="0" w:space="0" w:color="auto"/>
                <w:right w:val="none" w:sz="0" w:space="0" w:color="auto"/>
              </w:divBdr>
            </w:div>
            <w:div w:id="756749526">
              <w:marLeft w:val="0"/>
              <w:marRight w:val="0"/>
              <w:marTop w:val="0"/>
              <w:marBottom w:val="0"/>
              <w:divBdr>
                <w:top w:val="none" w:sz="0" w:space="0" w:color="auto"/>
                <w:left w:val="none" w:sz="0" w:space="0" w:color="auto"/>
                <w:bottom w:val="none" w:sz="0" w:space="0" w:color="auto"/>
                <w:right w:val="none" w:sz="0" w:space="0" w:color="auto"/>
              </w:divBdr>
            </w:div>
            <w:div w:id="1497958869">
              <w:marLeft w:val="0"/>
              <w:marRight w:val="0"/>
              <w:marTop w:val="0"/>
              <w:marBottom w:val="0"/>
              <w:divBdr>
                <w:top w:val="none" w:sz="0" w:space="0" w:color="auto"/>
                <w:left w:val="none" w:sz="0" w:space="0" w:color="auto"/>
                <w:bottom w:val="none" w:sz="0" w:space="0" w:color="auto"/>
                <w:right w:val="none" w:sz="0" w:space="0" w:color="auto"/>
              </w:divBdr>
            </w:div>
            <w:div w:id="8930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5922">
      <w:bodyDiv w:val="1"/>
      <w:marLeft w:val="0"/>
      <w:marRight w:val="0"/>
      <w:marTop w:val="0"/>
      <w:marBottom w:val="0"/>
      <w:divBdr>
        <w:top w:val="none" w:sz="0" w:space="0" w:color="auto"/>
        <w:left w:val="none" w:sz="0" w:space="0" w:color="auto"/>
        <w:bottom w:val="none" w:sz="0" w:space="0" w:color="auto"/>
        <w:right w:val="none" w:sz="0" w:space="0" w:color="auto"/>
      </w:divBdr>
      <w:divsChild>
        <w:div w:id="308362307">
          <w:marLeft w:val="0"/>
          <w:marRight w:val="0"/>
          <w:marTop w:val="0"/>
          <w:marBottom w:val="0"/>
          <w:divBdr>
            <w:top w:val="none" w:sz="0" w:space="0" w:color="auto"/>
            <w:left w:val="none" w:sz="0" w:space="0" w:color="auto"/>
            <w:bottom w:val="none" w:sz="0" w:space="0" w:color="auto"/>
            <w:right w:val="none" w:sz="0" w:space="0" w:color="auto"/>
          </w:divBdr>
          <w:divsChild>
            <w:div w:id="19895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90605">
      <w:bodyDiv w:val="1"/>
      <w:marLeft w:val="0"/>
      <w:marRight w:val="0"/>
      <w:marTop w:val="0"/>
      <w:marBottom w:val="0"/>
      <w:divBdr>
        <w:top w:val="none" w:sz="0" w:space="0" w:color="auto"/>
        <w:left w:val="none" w:sz="0" w:space="0" w:color="auto"/>
        <w:bottom w:val="none" w:sz="0" w:space="0" w:color="auto"/>
        <w:right w:val="none" w:sz="0" w:space="0" w:color="auto"/>
      </w:divBdr>
      <w:divsChild>
        <w:div w:id="568733038">
          <w:marLeft w:val="0"/>
          <w:marRight w:val="0"/>
          <w:marTop w:val="0"/>
          <w:marBottom w:val="0"/>
          <w:divBdr>
            <w:top w:val="none" w:sz="0" w:space="0" w:color="auto"/>
            <w:left w:val="none" w:sz="0" w:space="0" w:color="auto"/>
            <w:bottom w:val="none" w:sz="0" w:space="0" w:color="auto"/>
            <w:right w:val="none" w:sz="0" w:space="0" w:color="auto"/>
          </w:divBdr>
          <w:divsChild>
            <w:div w:id="15915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9109">
      <w:bodyDiv w:val="1"/>
      <w:marLeft w:val="0"/>
      <w:marRight w:val="0"/>
      <w:marTop w:val="0"/>
      <w:marBottom w:val="0"/>
      <w:divBdr>
        <w:top w:val="none" w:sz="0" w:space="0" w:color="auto"/>
        <w:left w:val="none" w:sz="0" w:space="0" w:color="auto"/>
        <w:bottom w:val="none" w:sz="0" w:space="0" w:color="auto"/>
        <w:right w:val="none" w:sz="0" w:space="0" w:color="auto"/>
      </w:divBdr>
      <w:divsChild>
        <w:div w:id="217711405">
          <w:marLeft w:val="0"/>
          <w:marRight w:val="0"/>
          <w:marTop w:val="0"/>
          <w:marBottom w:val="0"/>
          <w:divBdr>
            <w:top w:val="none" w:sz="0" w:space="0" w:color="auto"/>
            <w:left w:val="none" w:sz="0" w:space="0" w:color="auto"/>
            <w:bottom w:val="none" w:sz="0" w:space="0" w:color="auto"/>
            <w:right w:val="none" w:sz="0" w:space="0" w:color="auto"/>
          </w:divBdr>
          <w:divsChild>
            <w:div w:id="428701353">
              <w:marLeft w:val="0"/>
              <w:marRight w:val="0"/>
              <w:marTop w:val="0"/>
              <w:marBottom w:val="0"/>
              <w:divBdr>
                <w:top w:val="none" w:sz="0" w:space="0" w:color="auto"/>
                <w:left w:val="none" w:sz="0" w:space="0" w:color="auto"/>
                <w:bottom w:val="none" w:sz="0" w:space="0" w:color="auto"/>
                <w:right w:val="none" w:sz="0" w:space="0" w:color="auto"/>
              </w:divBdr>
            </w:div>
            <w:div w:id="1780297768">
              <w:marLeft w:val="0"/>
              <w:marRight w:val="0"/>
              <w:marTop w:val="0"/>
              <w:marBottom w:val="0"/>
              <w:divBdr>
                <w:top w:val="none" w:sz="0" w:space="0" w:color="auto"/>
                <w:left w:val="none" w:sz="0" w:space="0" w:color="auto"/>
                <w:bottom w:val="none" w:sz="0" w:space="0" w:color="auto"/>
                <w:right w:val="none" w:sz="0" w:space="0" w:color="auto"/>
              </w:divBdr>
            </w:div>
            <w:div w:id="1933856242">
              <w:marLeft w:val="0"/>
              <w:marRight w:val="0"/>
              <w:marTop w:val="0"/>
              <w:marBottom w:val="0"/>
              <w:divBdr>
                <w:top w:val="none" w:sz="0" w:space="0" w:color="auto"/>
                <w:left w:val="none" w:sz="0" w:space="0" w:color="auto"/>
                <w:bottom w:val="none" w:sz="0" w:space="0" w:color="auto"/>
                <w:right w:val="none" w:sz="0" w:space="0" w:color="auto"/>
              </w:divBdr>
            </w:div>
            <w:div w:id="1273710349">
              <w:marLeft w:val="0"/>
              <w:marRight w:val="0"/>
              <w:marTop w:val="0"/>
              <w:marBottom w:val="0"/>
              <w:divBdr>
                <w:top w:val="none" w:sz="0" w:space="0" w:color="auto"/>
                <w:left w:val="none" w:sz="0" w:space="0" w:color="auto"/>
                <w:bottom w:val="none" w:sz="0" w:space="0" w:color="auto"/>
                <w:right w:val="none" w:sz="0" w:space="0" w:color="auto"/>
              </w:divBdr>
            </w:div>
            <w:div w:id="1437630446">
              <w:marLeft w:val="0"/>
              <w:marRight w:val="0"/>
              <w:marTop w:val="0"/>
              <w:marBottom w:val="0"/>
              <w:divBdr>
                <w:top w:val="none" w:sz="0" w:space="0" w:color="auto"/>
                <w:left w:val="none" w:sz="0" w:space="0" w:color="auto"/>
                <w:bottom w:val="none" w:sz="0" w:space="0" w:color="auto"/>
                <w:right w:val="none" w:sz="0" w:space="0" w:color="auto"/>
              </w:divBdr>
            </w:div>
            <w:div w:id="1774016447">
              <w:marLeft w:val="0"/>
              <w:marRight w:val="0"/>
              <w:marTop w:val="0"/>
              <w:marBottom w:val="0"/>
              <w:divBdr>
                <w:top w:val="none" w:sz="0" w:space="0" w:color="auto"/>
                <w:left w:val="none" w:sz="0" w:space="0" w:color="auto"/>
                <w:bottom w:val="none" w:sz="0" w:space="0" w:color="auto"/>
                <w:right w:val="none" w:sz="0" w:space="0" w:color="auto"/>
              </w:divBdr>
            </w:div>
            <w:div w:id="1301229596">
              <w:marLeft w:val="0"/>
              <w:marRight w:val="0"/>
              <w:marTop w:val="0"/>
              <w:marBottom w:val="0"/>
              <w:divBdr>
                <w:top w:val="none" w:sz="0" w:space="0" w:color="auto"/>
                <w:left w:val="none" w:sz="0" w:space="0" w:color="auto"/>
                <w:bottom w:val="none" w:sz="0" w:space="0" w:color="auto"/>
                <w:right w:val="none" w:sz="0" w:space="0" w:color="auto"/>
              </w:divBdr>
            </w:div>
            <w:div w:id="1185363867">
              <w:marLeft w:val="0"/>
              <w:marRight w:val="0"/>
              <w:marTop w:val="0"/>
              <w:marBottom w:val="0"/>
              <w:divBdr>
                <w:top w:val="none" w:sz="0" w:space="0" w:color="auto"/>
                <w:left w:val="none" w:sz="0" w:space="0" w:color="auto"/>
                <w:bottom w:val="none" w:sz="0" w:space="0" w:color="auto"/>
                <w:right w:val="none" w:sz="0" w:space="0" w:color="auto"/>
              </w:divBdr>
            </w:div>
            <w:div w:id="1599557621">
              <w:marLeft w:val="0"/>
              <w:marRight w:val="0"/>
              <w:marTop w:val="0"/>
              <w:marBottom w:val="0"/>
              <w:divBdr>
                <w:top w:val="none" w:sz="0" w:space="0" w:color="auto"/>
                <w:left w:val="none" w:sz="0" w:space="0" w:color="auto"/>
                <w:bottom w:val="none" w:sz="0" w:space="0" w:color="auto"/>
                <w:right w:val="none" w:sz="0" w:space="0" w:color="auto"/>
              </w:divBdr>
            </w:div>
            <w:div w:id="395397901">
              <w:marLeft w:val="0"/>
              <w:marRight w:val="0"/>
              <w:marTop w:val="0"/>
              <w:marBottom w:val="0"/>
              <w:divBdr>
                <w:top w:val="none" w:sz="0" w:space="0" w:color="auto"/>
                <w:left w:val="none" w:sz="0" w:space="0" w:color="auto"/>
                <w:bottom w:val="none" w:sz="0" w:space="0" w:color="auto"/>
                <w:right w:val="none" w:sz="0" w:space="0" w:color="auto"/>
              </w:divBdr>
            </w:div>
            <w:div w:id="1649507181">
              <w:marLeft w:val="0"/>
              <w:marRight w:val="0"/>
              <w:marTop w:val="0"/>
              <w:marBottom w:val="0"/>
              <w:divBdr>
                <w:top w:val="none" w:sz="0" w:space="0" w:color="auto"/>
                <w:left w:val="none" w:sz="0" w:space="0" w:color="auto"/>
                <w:bottom w:val="none" w:sz="0" w:space="0" w:color="auto"/>
                <w:right w:val="none" w:sz="0" w:space="0" w:color="auto"/>
              </w:divBdr>
            </w:div>
            <w:div w:id="885720304">
              <w:marLeft w:val="0"/>
              <w:marRight w:val="0"/>
              <w:marTop w:val="0"/>
              <w:marBottom w:val="0"/>
              <w:divBdr>
                <w:top w:val="none" w:sz="0" w:space="0" w:color="auto"/>
                <w:left w:val="none" w:sz="0" w:space="0" w:color="auto"/>
                <w:bottom w:val="none" w:sz="0" w:space="0" w:color="auto"/>
                <w:right w:val="none" w:sz="0" w:space="0" w:color="auto"/>
              </w:divBdr>
            </w:div>
            <w:div w:id="2091003523">
              <w:marLeft w:val="0"/>
              <w:marRight w:val="0"/>
              <w:marTop w:val="0"/>
              <w:marBottom w:val="0"/>
              <w:divBdr>
                <w:top w:val="none" w:sz="0" w:space="0" w:color="auto"/>
                <w:left w:val="none" w:sz="0" w:space="0" w:color="auto"/>
                <w:bottom w:val="none" w:sz="0" w:space="0" w:color="auto"/>
                <w:right w:val="none" w:sz="0" w:space="0" w:color="auto"/>
              </w:divBdr>
            </w:div>
            <w:div w:id="1635985042">
              <w:marLeft w:val="0"/>
              <w:marRight w:val="0"/>
              <w:marTop w:val="0"/>
              <w:marBottom w:val="0"/>
              <w:divBdr>
                <w:top w:val="none" w:sz="0" w:space="0" w:color="auto"/>
                <w:left w:val="none" w:sz="0" w:space="0" w:color="auto"/>
                <w:bottom w:val="none" w:sz="0" w:space="0" w:color="auto"/>
                <w:right w:val="none" w:sz="0" w:space="0" w:color="auto"/>
              </w:divBdr>
            </w:div>
            <w:div w:id="812411398">
              <w:marLeft w:val="0"/>
              <w:marRight w:val="0"/>
              <w:marTop w:val="0"/>
              <w:marBottom w:val="0"/>
              <w:divBdr>
                <w:top w:val="none" w:sz="0" w:space="0" w:color="auto"/>
                <w:left w:val="none" w:sz="0" w:space="0" w:color="auto"/>
                <w:bottom w:val="none" w:sz="0" w:space="0" w:color="auto"/>
                <w:right w:val="none" w:sz="0" w:space="0" w:color="auto"/>
              </w:divBdr>
            </w:div>
            <w:div w:id="41490659">
              <w:marLeft w:val="0"/>
              <w:marRight w:val="0"/>
              <w:marTop w:val="0"/>
              <w:marBottom w:val="0"/>
              <w:divBdr>
                <w:top w:val="none" w:sz="0" w:space="0" w:color="auto"/>
                <w:left w:val="none" w:sz="0" w:space="0" w:color="auto"/>
                <w:bottom w:val="none" w:sz="0" w:space="0" w:color="auto"/>
                <w:right w:val="none" w:sz="0" w:space="0" w:color="auto"/>
              </w:divBdr>
            </w:div>
            <w:div w:id="1263415289">
              <w:marLeft w:val="0"/>
              <w:marRight w:val="0"/>
              <w:marTop w:val="0"/>
              <w:marBottom w:val="0"/>
              <w:divBdr>
                <w:top w:val="none" w:sz="0" w:space="0" w:color="auto"/>
                <w:left w:val="none" w:sz="0" w:space="0" w:color="auto"/>
                <w:bottom w:val="none" w:sz="0" w:space="0" w:color="auto"/>
                <w:right w:val="none" w:sz="0" w:space="0" w:color="auto"/>
              </w:divBdr>
            </w:div>
            <w:div w:id="2105034716">
              <w:marLeft w:val="0"/>
              <w:marRight w:val="0"/>
              <w:marTop w:val="0"/>
              <w:marBottom w:val="0"/>
              <w:divBdr>
                <w:top w:val="none" w:sz="0" w:space="0" w:color="auto"/>
                <w:left w:val="none" w:sz="0" w:space="0" w:color="auto"/>
                <w:bottom w:val="none" w:sz="0" w:space="0" w:color="auto"/>
                <w:right w:val="none" w:sz="0" w:space="0" w:color="auto"/>
              </w:divBdr>
            </w:div>
            <w:div w:id="1482381380">
              <w:marLeft w:val="0"/>
              <w:marRight w:val="0"/>
              <w:marTop w:val="0"/>
              <w:marBottom w:val="0"/>
              <w:divBdr>
                <w:top w:val="none" w:sz="0" w:space="0" w:color="auto"/>
                <w:left w:val="none" w:sz="0" w:space="0" w:color="auto"/>
                <w:bottom w:val="none" w:sz="0" w:space="0" w:color="auto"/>
                <w:right w:val="none" w:sz="0" w:space="0" w:color="auto"/>
              </w:divBdr>
            </w:div>
            <w:div w:id="1173644397">
              <w:marLeft w:val="0"/>
              <w:marRight w:val="0"/>
              <w:marTop w:val="0"/>
              <w:marBottom w:val="0"/>
              <w:divBdr>
                <w:top w:val="none" w:sz="0" w:space="0" w:color="auto"/>
                <w:left w:val="none" w:sz="0" w:space="0" w:color="auto"/>
                <w:bottom w:val="none" w:sz="0" w:space="0" w:color="auto"/>
                <w:right w:val="none" w:sz="0" w:space="0" w:color="auto"/>
              </w:divBdr>
            </w:div>
            <w:div w:id="1048577739">
              <w:marLeft w:val="0"/>
              <w:marRight w:val="0"/>
              <w:marTop w:val="0"/>
              <w:marBottom w:val="0"/>
              <w:divBdr>
                <w:top w:val="none" w:sz="0" w:space="0" w:color="auto"/>
                <w:left w:val="none" w:sz="0" w:space="0" w:color="auto"/>
                <w:bottom w:val="none" w:sz="0" w:space="0" w:color="auto"/>
                <w:right w:val="none" w:sz="0" w:space="0" w:color="auto"/>
              </w:divBdr>
            </w:div>
            <w:div w:id="463697828">
              <w:marLeft w:val="0"/>
              <w:marRight w:val="0"/>
              <w:marTop w:val="0"/>
              <w:marBottom w:val="0"/>
              <w:divBdr>
                <w:top w:val="none" w:sz="0" w:space="0" w:color="auto"/>
                <w:left w:val="none" w:sz="0" w:space="0" w:color="auto"/>
                <w:bottom w:val="none" w:sz="0" w:space="0" w:color="auto"/>
                <w:right w:val="none" w:sz="0" w:space="0" w:color="auto"/>
              </w:divBdr>
            </w:div>
            <w:div w:id="2120950678">
              <w:marLeft w:val="0"/>
              <w:marRight w:val="0"/>
              <w:marTop w:val="0"/>
              <w:marBottom w:val="0"/>
              <w:divBdr>
                <w:top w:val="none" w:sz="0" w:space="0" w:color="auto"/>
                <w:left w:val="none" w:sz="0" w:space="0" w:color="auto"/>
                <w:bottom w:val="none" w:sz="0" w:space="0" w:color="auto"/>
                <w:right w:val="none" w:sz="0" w:space="0" w:color="auto"/>
              </w:divBdr>
            </w:div>
            <w:div w:id="1458991107">
              <w:marLeft w:val="0"/>
              <w:marRight w:val="0"/>
              <w:marTop w:val="0"/>
              <w:marBottom w:val="0"/>
              <w:divBdr>
                <w:top w:val="none" w:sz="0" w:space="0" w:color="auto"/>
                <w:left w:val="none" w:sz="0" w:space="0" w:color="auto"/>
                <w:bottom w:val="none" w:sz="0" w:space="0" w:color="auto"/>
                <w:right w:val="none" w:sz="0" w:space="0" w:color="auto"/>
              </w:divBdr>
            </w:div>
            <w:div w:id="1552300611">
              <w:marLeft w:val="0"/>
              <w:marRight w:val="0"/>
              <w:marTop w:val="0"/>
              <w:marBottom w:val="0"/>
              <w:divBdr>
                <w:top w:val="none" w:sz="0" w:space="0" w:color="auto"/>
                <w:left w:val="none" w:sz="0" w:space="0" w:color="auto"/>
                <w:bottom w:val="none" w:sz="0" w:space="0" w:color="auto"/>
                <w:right w:val="none" w:sz="0" w:space="0" w:color="auto"/>
              </w:divBdr>
            </w:div>
            <w:div w:id="1056664074">
              <w:marLeft w:val="0"/>
              <w:marRight w:val="0"/>
              <w:marTop w:val="0"/>
              <w:marBottom w:val="0"/>
              <w:divBdr>
                <w:top w:val="none" w:sz="0" w:space="0" w:color="auto"/>
                <w:left w:val="none" w:sz="0" w:space="0" w:color="auto"/>
                <w:bottom w:val="none" w:sz="0" w:space="0" w:color="auto"/>
                <w:right w:val="none" w:sz="0" w:space="0" w:color="auto"/>
              </w:divBdr>
            </w:div>
            <w:div w:id="422143638">
              <w:marLeft w:val="0"/>
              <w:marRight w:val="0"/>
              <w:marTop w:val="0"/>
              <w:marBottom w:val="0"/>
              <w:divBdr>
                <w:top w:val="none" w:sz="0" w:space="0" w:color="auto"/>
                <w:left w:val="none" w:sz="0" w:space="0" w:color="auto"/>
                <w:bottom w:val="none" w:sz="0" w:space="0" w:color="auto"/>
                <w:right w:val="none" w:sz="0" w:space="0" w:color="auto"/>
              </w:divBdr>
            </w:div>
            <w:div w:id="784159797">
              <w:marLeft w:val="0"/>
              <w:marRight w:val="0"/>
              <w:marTop w:val="0"/>
              <w:marBottom w:val="0"/>
              <w:divBdr>
                <w:top w:val="none" w:sz="0" w:space="0" w:color="auto"/>
                <w:left w:val="none" w:sz="0" w:space="0" w:color="auto"/>
                <w:bottom w:val="none" w:sz="0" w:space="0" w:color="auto"/>
                <w:right w:val="none" w:sz="0" w:space="0" w:color="auto"/>
              </w:divBdr>
            </w:div>
            <w:div w:id="340087058">
              <w:marLeft w:val="0"/>
              <w:marRight w:val="0"/>
              <w:marTop w:val="0"/>
              <w:marBottom w:val="0"/>
              <w:divBdr>
                <w:top w:val="none" w:sz="0" w:space="0" w:color="auto"/>
                <w:left w:val="none" w:sz="0" w:space="0" w:color="auto"/>
                <w:bottom w:val="none" w:sz="0" w:space="0" w:color="auto"/>
                <w:right w:val="none" w:sz="0" w:space="0" w:color="auto"/>
              </w:divBdr>
            </w:div>
            <w:div w:id="751244333">
              <w:marLeft w:val="0"/>
              <w:marRight w:val="0"/>
              <w:marTop w:val="0"/>
              <w:marBottom w:val="0"/>
              <w:divBdr>
                <w:top w:val="none" w:sz="0" w:space="0" w:color="auto"/>
                <w:left w:val="none" w:sz="0" w:space="0" w:color="auto"/>
                <w:bottom w:val="none" w:sz="0" w:space="0" w:color="auto"/>
                <w:right w:val="none" w:sz="0" w:space="0" w:color="auto"/>
              </w:divBdr>
            </w:div>
            <w:div w:id="287471722">
              <w:marLeft w:val="0"/>
              <w:marRight w:val="0"/>
              <w:marTop w:val="0"/>
              <w:marBottom w:val="0"/>
              <w:divBdr>
                <w:top w:val="none" w:sz="0" w:space="0" w:color="auto"/>
                <w:left w:val="none" w:sz="0" w:space="0" w:color="auto"/>
                <w:bottom w:val="none" w:sz="0" w:space="0" w:color="auto"/>
                <w:right w:val="none" w:sz="0" w:space="0" w:color="auto"/>
              </w:divBdr>
            </w:div>
            <w:div w:id="865413317">
              <w:marLeft w:val="0"/>
              <w:marRight w:val="0"/>
              <w:marTop w:val="0"/>
              <w:marBottom w:val="0"/>
              <w:divBdr>
                <w:top w:val="none" w:sz="0" w:space="0" w:color="auto"/>
                <w:left w:val="none" w:sz="0" w:space="0" w:color="auto"/>
                <w:bottom w:val="none" w:sz="0" w:space="0" w:color="auto"/>
                <w:right w:val="none" w:sz="0" w:space="0" w:color="auto"/>
              </w:divBdr>
            </w:div>
            <w:div w:id="495993282">
              <w:marLeft w:val="0"/>
              <w:marRight w:val="0"/>
              <w:marTop w:val="0"/>
              <w:marBottom w:val="0"/>
              <w:divBdr>
                <w:top w:val="none" w:sz="0" w:space="0" w:color="auto"/>
                <w:left w:val="none" w:sz="0" w:space="0" w:color="auto"/>
                <w:bottom w:val="none" w:sz="0" w:space="0" w:color="auto"/>
                <w:right w:val="none" w:sz="0" w:space="0" w:color="auto"/>
              </w:divBdr>
            </w:div>
            <w:div w:id="1174342371">
              <w:marLeft w:val="0"/>
              <w:marRight w:val="0"/>
              <w:marTop w:val="0"/>
              <w:marBottom w:val="0"/>
              <w:divBdr>
                <w:top w:val="none" w:sz="0" w:space="0" w:color="auto"/>
                <w:left w:val="none" w:sz="0" w:space="0" w:color="auto"/>
                <w:bottom w:val="none" w:sz="0" w:space="0" w:color="auto"/>
                <w:right w:val="none" w:sz="0" w:space="0" w:color="auto"/>
              </w:divBdr>
            </w:div>
            <w:div w:id="992217417">
              <w:marLeft w:val="0"/>
              <w:marRight w:val="0"/>
              <w:marTop w:val="0"/>
              <w:marBottom w:val="0"/>
              <w:divBdr>
                <w:top w:val="none" w:sz="0" w:space="0" w:color="auto"/>
                <w:left w:val="none" w:sz="0" w:space="0" w:color="auto"/>
                <w:bottom w:val="none" w:sz="0" w:space="0" w:color="auto"/>
                <w:right w:val="none" w:sz="0" w:space="0" w:color="auto"/>
              </w:divBdr>
            </w:div>
            <w:div w:id="1277952193">
              <w:marLeft w:val="0"/>
              <w:marRight w:val="0"/>
              <w:marTop w:val="0"/>
              <w:marBottom w:val="0"/>
              <w:divBdr>
                <w:top w:val="none" w:sz="0" w:space="0" w:color="auto"/>
                <w:left w:val="none" w:sz="0" w:space="0" w:color="auto"/>
                <w:bottom w:val="none" w:sz="0" w:space="0" w:color="auto"/>
                <w:right w:val="none" w:sz="0" w:space="0" w:color="auto"/>
              </w:divBdr>
            </w:div>
            <w:div w:id="1766800547">
              <w:marLeft w:val="0"/>
              <w:marRight w:val="0"/>
              <w:marTop w:val="0"/>
              <w:marBottom w:val="0"/>
              <w:divBdr>
                <w:top w:val="none" w:sz="0" w:space="0" w:color="auto"/>
                <w:left w:val="none" w:sz="0" w:space="0" w:color="auto"/>
                <w:bottom w:val="none" w:sz="0" w:space="0" w:color="auto"/>
                <w:right w:val="none" w:sz="0" w:space="0" w:color="auto"/>
              </w:divBdr>
            </w:div>
            <w:div w:id="1295016980">
              <w:marLeft w:val="0"/>
              <w:marRight w:val="0"/>
              <w:marTop w:val="0"/>
              <w:marBottom w:val="0"/>
              <w:divBdr>
                <w:top w:val="none" w:sz="0" w:space="0" w:color="auto"/>
                <w:left w:val="none" w:sz="0" w:space="0" w:color="auto"/>
                <w:bottom w:val="none" w:sz="0" w:space="0" w:color="auto"/>
                <w:right w:val="none" w:sz="0" w:space="0" w:color="auto"/>
              </w:divBdr>
            </w:div>
            <w:div w:id="18706961">
              <w:marLeft w:val="0"/>
              <w:marRight w:val="0"/>
              <w:marTop w:val="0"/>
              <w:marBottom w:val="0"/>
              <w:divBdr>
                <w:top w:val="none" w:sz="0" w:space="0" w:color="auto"/>
                <w:left w:val="none" w:sz="0" w:space="0" w:color="auto"/>
                <w:bottom w:val="none" w:sz="0" w:space="0" w:color="auto"/>
                <w:right w:val="none" w:sz="0" w:space="0" w:color="auto"/>
              </w:divBdr>
            </w:div>
            <w:div w:id="364335115">
              <w:marLeft w:val="0"/>
              <w:marRight w:val="0"/>
              <w:marTop w:val="0"/>
              <w:marBottom w:val="0"/>
              <w:divBdr>
                <w:top w:val="none" w:sz="0" w:space="0" w:color="auto"/>
                <w:left w:val="none" w:sz="0" w:space="0" w:color="auto"/>
                <w:bottom w:val="none" w:sz="0" w:space="0" w:color="auto"/>
                <w:right w:val="none" w:sz="0" w:space="0" w:color="auto"/>
              </w:divBdr>
            </w:div>
            <w:div w:id="1335256262">
              <w:marLeft w:val="0"/>
              <w:marRight w:val="0"/>
              <w:marTop w:val="0"/>
              <w:marBottom w:val="0"/>
              <w:divBdr>
                <w:top w:val="none" w:sz="0" w:space="0" w:color="auto"/>
                <w:left w:val="none" w:sz="0" w:space="0" w:color="auto"/>
                <w:bottom w:val="none" w:sz="0" w:space="0" w:color="auto"/>
                <w:right w:val="none" w:sz="0" w:space="0" w:color="auto"/>
              </w:divBdr>
            </w:div>
            <w:div w:id="446201581">
              <w:marLeft w:val="0"/>
              <w:marRight w:val="0"/>
              <w:marTop w:val="0"/>
              <w:marBottom w:val="0"/>
              <w:divBdr>
                <w:top w:val="none" w:sz="0" w:space="0" w:color="auto"/>
                <w:left w:val="none" w:sz="0" w:space="0" w:color="auto"/>
                <w:bottom w:val="none" w:sz="0" w:space="0" w:color="auto"/>
                <w:right w:val="none" w:sz="0" w:space="0" w:color="auto"/>
              </w:divBdr>
            </w:div>
            <w:div w:id="1981567193">
              <w:marLeft w:val="0"/>
              <w:marRight w:val="0"/>
              <w:marTop w:val="0"/>
              <w:marBottom w:val="0"/>
              <w:divBdr>
                <w:top w:val="none" w:sz="0" w:space="0" w:color="auto"/>
                <w:left w:val="none" w:sz="0" w:space="0" w:color="auto"/>
                <w:bottom w:val="none" w:sz="0" w:space="0" w:color="auto"/>
                <w:right w:val="none" w:sz="0" w:space="0" w:color="auto"/>
              </w:divBdr>
            </w:div>
            <w:div w:id="979651102">
              <w:marLeft w:val="0"/>
              <w:marRight w:val="0"/>
              <w:marTop w:val="0"/>
              <w:marBottom w:val="0"/>
              <w:divBdr>
                <w:top w:val="none" w:sz="0" w:space="0" w:color="auto"/>
                <w:left w:val="none" w:sz="0" w:space="0" w:color="auto"/>
                <w:bottom w:val="none" w:sz="0" w:space="0" w:color="auto"/>
                <w:right w:val="none" w:sz="0" w:space="0" w:color="auto"/>
              </w:divBdr>
            </w:div>
            <w:div w:id="68812844">
              <w:marLeft w:val="0"/>
              <w:marRight w:val="0"/>
              <w:marTop w:val="0"/>
              <w:marBottom w:val="0"/>
              <w:divBdr>
                <w:top w:val="none" w:sz="0" w:space="0" w:color="auto"/>
                <w:left w:val="none" w:sz="0" w:space="0" w:color="auto"/>
                <w:bottom w:val="none" w:sz="0" w:space="0" w:color="auto"/>
                <w:right w:val="none" w:sz="0" w:space="0" w:color="auto"/>
              </w:divBdr>
            </w:div>
            <w:div w:id="653721894">
              <w:marLeft w:val="0"/>
              <w:marRight w:val="0"/>
              <w:marTop w:val="0"/>
              <w:marBottom w:val="0"/>
              <w:divBdr>
                <w:top w:val="none" w:sz="0" w:space="0" w:color="auto"/>
                <w:left w:val="none" w:sz="0" w:space="0" w:color="auto"/>
                <w:bottom w:val="none" w:sz="0" w:space="0" w:color="auto"/>
                <w:right w:val="none" w:sz="0" w:space="0" w:color="auto"/>
              </w:divBdr>
            </w:div>
            <w:div w:id="394663282">
              <w:marLeft w:val="0"/>
              <w:marRight w:val="0"/>
              <w:marTop w:val="0"/>
              <w:marBottom w:val="0"/>
              <w:divBdr>
                <w:top w:val="none" w:sz="0" w:space="0" w:color="auto"/>
                <w:left w:val="none" w:sz="0" w:space="0" w:color="auto"/>
                <w:bottom w:val="none" w:sz="0" w:space="0" w:color="auto"/>
                <w:right w:val="none" w:sz="0" w:space="0" w:color="auto"/>
              </w:divBdr>
            </w:div>
            <w:div w:id="1030032967">
              <w:marLeft w:val="0"/>
              <w:marRight w:val="0"/>
              <w:marTop w:val="0"/>
              <w:marBottom w:val="0"/>
              <w:divBdr>
                <w:top w:val="none" w:sz="0" w:space="0" w:color="auto"/>
                <w:left w:val="none" w:sz="0" w:space="0" w:color="auto"/>
                <w:bottom w:val="none" w:sz="0" w:space="0" w:color="auto"/>
                <w:right w:val="none" w:sz="0" w:space="0" w:color="auto"/>
              </w:divBdr>
            </w:div>
            <w:div w:id="979767457">
              <w:marLeft w:val="0"/>
              <w:marRight w:val="0"/>
              <w:marTop w:val="0"/>
              <w:marBottom w:val="0"/>
              <w:divBdr>
                <w:top w:val="none" w:sz="0" w:space="0" w:color="auto"/>
                <w:left w:val="none" w:sz="0" w:space="0" w:color="auto"/>
                <w:bottom w:val="none" w:sz="0" w:space="0" w:color="auto"/>
                <w:right w:val="none" w:sz="0" w:space="0" w:color="auto"/>
              </w:divBdr>
            </w:div>
            <w:div w:id="2040424955">
              <w:marLeft w:val="0"/>
              <w:marRight w:val="0"/>
              <w:marTop w:val="0"/>
              <w:marBottom w:val="0"/>
              <w:divBdr>
                <w:top w:val="none" w:sz="0" w:space="0" w:color="auto"/>
                <w:left w:val="none" w:sz="0" w:space="0" w:color="auto"/>
                <w:bottom w:val="none" w:sz="0" w:space="0" w:color="auto"/>
                <w:right w:val="none" w:sz="0" w:space="0" w:color="auto"/>
              </w:divBdr>
            </w:div>
            <w:div w:id="1789934774">
              <w:marLeft w:val="0"/>
              <w:marRight w:val="0"/>
              <w:marTop w:val="0"/>
              <w:marBottom w:val="0"/>
              <w:divBdr>
                <w:top w:val="none" w:sz="0" w:space="0" w:color="auto"/>
                <w:left w:val="none" w:sz="0" w:space="0" w:color="auto"/>
                <w:bottom w:val="none" w:sz="0" w:space="0" w:color="auto"/>
                <w:right w:val="none" w:sz="0" w:space="0" w:color="auto"/>
              </w:divBdr>
            </w:div>
            <w:div w:id="705060547">
              <w:marLeft w:val="0"/>
              <w:marRight w:val="0"/>
              <w:marTop w:val="0"/>
              <w:marBottom w:val="0"/>
              <w:divBdr>
                <w:top w:val="none" w:sz="0" w:space="0" w:color="auto"/>
                <w:left w:val="none" w:sz="0" w:space="0" w:color="auto"/>
                <w:bottom w:val="none" w:sz="0" w:space="0" w:color="auto"/>
                <w:right w:val="none" w:sz="0" w:space="0" w:color="auto"/>
              </w:divBdr>
            </w:div>
            <w:div w:id="2077392685">
              <w:marLeft w:val="0"/>
              <w:marRight w:val="0"/>
              <w:marTop w:val="0"/>
              <w:marBottom w:val="0"/>
              <w:divBdr>
                <w:top w:val="none" w:sz="0" w:space="0" w:color="auto"/>
                <w:left w:val="none" w:sz="0" w:space="0" w:color="auto"/>
                <w:bottom w:val="none" w:sz="0" w:space="0" w:color="auto"/>
                <w:right w:val="none" w:sz="0" w:space="0" w:color="auto"/>
              </w:divBdr>
            </w:div>
            <w:div w:id="9027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66988">
      <w:bodyDiv w:val="1"/>
      <w:marLeft w:val="0"/>
      <w:marRight w:val="0"/>
      <w:marTop w:val="0"/>
      <w:marBottom w:val="0"/>
      <w:divBdr>
        <w:top w:val="none" w:sz="0" w:space="0" w:color="auto"/>
        <w:left w:val="none" w:sz="0" w:space="0" w:color="auto"/>
        <w:bottom w:val="none" w:sz="0" w:space="0" w:color="auto"/>
        <w:right w:val="none" w:sz="0" w:space="0" w:color="auto"/>
      </w:divBdr>
      <w:divsChild>
        <w:div w:id="1622421003">
          <w:marLeft w:val="0"/>
          <w:marRight w:val="0"/>
          <w:marTop w:val="0"/>
          <w:marBottom w:val="0"/>
          <w:divBdr>
            <w:top w:val="none" w:sz="0" w:space="0" w:color="auto"/>
            <w:left w:val="none" w:sz="0" w:space="0" w:color="auto"/>
            <w:bottom w:val="none" w:sz="0" w:space="0" w:color="auto"/>
            <w:right w:val="none" w:sz="0" w:space="0" w:color="auto"/>
          </w:divBdr>
          <w:divsChild>
            <w:div w:id="95368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94113">
      <w:bodyDiv w:val="1"/>
      <w:marLeft w:val="0"/>
      <w:marRight w:val="0"/>
      <w:marTop w:val="0"/>
      <w:marBottom w:val="0"/>
      <w:divBdr>
        <w:top w:val="none" w:sz="0" w:space="0" w:color="auto"/>
        <w:left w:val="none" w:sz="0" w:space="0" w:color="auto"/>
        <w:bottom w:val="none" w:sz="0" w:space="0" w:color="auto"/>
        <w:right w:val="none" w:sz="0" w:space="0" w:color="auto"/>
      </w:divBdr>
      <w:divsChild>
        <w:div w:id="233782946">
          <w:marLeft w:val="0"/>
          <w:marRight w:val="0"/>
          <w:marTop w:val="0"/>
          <w:marBottom w:val="0"/>
          <w:divBdr>
            <w:top w:val="none" w:sz="0" w:space="0" w:color="auto"/>
            <w:left w:val="none" w:sz="0" w:space="0" w:color="auto"/>
            <w:bottom w:val="none" w:sz="0" w:space="0" w:color="auto"/>
            <w:right w:val="none" w:sz="0" w:space="0" w:color="auto"/>
          </w:divBdr>
          <w:divsChild>
            <w:div w:id="392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localhost:4000/post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localhost:4000/users" TargetMode="External"/><Relationship Id="rId24" Type="http://schemas.openxmlformats.org/officeDocument/2006/relationships/image" Target="media/image11.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9.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4.FD655EE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c35e321-f73a-4dae-ae38-a0459de24735" xsi:nil="true"/>
    <lcf76f155ced4ddcb4097134ff3c332f xmlns="da2faf4b-25fe-4a6e-9da7-5a60e7c8480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1273A599F98247A97CBB5B9563EA4C" ma:contentTypeVersion="15" ma:contentTypeDescription="Create a new document." ma:contentTypeScope="" ma:versionID="0e3ec9cb625eb6cc7cc9d422ca600d89">
  <xsd:schema xmlns:xsd="http://www.w3.org/2001/XMLSchema" xmlns:xs="http://www.w3.org/2001/XMLSchema" xmlns:p="http://schemas.microsoft.com/office/2006/metadata/properties" xmlns:ns2="da2faf4b-25fe-4a6e-9da7-5a60e7c84807" xmlns:ns3="56859e51-a003-44d6-9fae-57ed3a146ca6" xmlns:ns4="3c35e321-f73a-4dae-ae38-a0459de24735" targetNamespace="http://schemas.microsoft.com/office/2006/metadata/properties" ma:root="true" ma:fieldsID="3a1a8c830003688b9dfd9143c29942af" ns2:_="" ns3:_="" ns4:_="">
    <xsd:import namespace="da2faf4b-25fe-4a6e-9da7-5a60e7c84807"/>
    <xsd:import namespace="56859e51-a003-44d6-9fae-57ed3a146ca6"/>
    <xsd:import namespace="3c35e321-f73a-4dae-ae38-a0459de247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lcf76f155ced4ddcb4097134ff3c332f" minOccurs="0"/>
                <xsd:element ref="ns4:TaxCatchAll" minOccurs="0"/>
                <xsd:element ref="ns2:MediaServiceDateTake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faf4b-25fe-4a6e-9da7-5a60e7c84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859e51-a003-44d6-9fae-57ed3a146ca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35e321-f73a-4dae-ae38-a0459de2473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e660487-88ef-444c-a32c-f90655e05fa9}" ma:internalName="TaxCatchAll" ma:showField="CatchAllData" ma:web="56859e51-a003-44d6-9fae-57ed3a146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10EEA8-AB70-481D-9B1C-CAC6871DDD7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630F7AC-61C2-4BCA-A162-7AA0DB427FE0}"/>
</file>

<file path=customXml/itemProps3.xml><?xml version="1.0" encoding="utf-8"?>
<ds:datastoreItem xmlns:ds="http://schemas.openxmlformats.org/officeDocument/2006/customXml" ds:itemID="{1E055BD2-9621-48EC-9D1D-8CB8B8F24845}">
  <ds:schemaRefs>
    <ds:schemaRef ds:uri="http://schemas.openxmlformats.org/officeDocument/2006/bibliography"/>
  </ds:schemaRefs>
</ds:datastoreItem>
</file>

<file path=customXml/itemProps4.xml><?xml version="1.0" encoding="utf-8"?>
<ds:datastoreItem xmlns:ds="http://schemas.openxmlformats.org/officeDocument/2006/customXml" ds:itemID="{5227F16A-8568-437B-89DF-B83B3571D0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26</Pages>
  <Words>4003</Words>
  <Characters>22822</Characters>
  <Application>Microsoft Office Word</Application>
  <DocSecurity>0</DocSecurity>
  <Lines>190</Lines>
  <Paragraphs>53</Paragraphs>
  <ScaleCrop>false</ScaleCrop>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Vel</dc:creator>
  <cp:keywords/>
  <dc:description/>
  <cp:lastModifiedBy>Jayachandran, Baththidevi (Cognizant)</cp:lastModifiedBy>
  <cp:revision>156</cp:revision>
  <dcterms:created xsi:type="dcterms:W3CDTF">2023-03-09T05:52:00Z</dcterms:created>
  <dcterms:modified xsi:type="dcterms:W3CDTF">2023-08-16T05:49:00Z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b3aca333-9597-470a-8853-bff82d963faf</vt:lpwstr>
  </property>
  <property fmtid="{D5CDD505-2E9C-101B-9397-08002B2CF9AE}" pid="3" name="ContentTypeId">
    <vt:lpwstr>0x010100131273A599F98247A97CBB5B9563EA4C</vt:lpwstr>
  </property>
</Properties>
</file>